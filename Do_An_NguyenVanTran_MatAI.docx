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004A" w14:textId="77777777" w:rsidR="00205E59" w:rsidRDefault="00000000">
      <w:pPr>
        <w:tabs>
          <w:tab w:val="left" w:pos="2490"/>
        </w:tabs>
        <w:jc w:val="center"/>
        <w:rPr>
          <w:rFonts w:cs="Times New Roman"/>
          <w:b/>
          <w:bCs/>
          <w:sz w:val="30"/>
          <w:szCs w:val="30"/>
        </w:rPr>
      </w:pPr>
      <w:r>
        <w:rPr>
          <w:rFonts w:cs="Times New Roman"/>
          <w:noProof/>
        </w:rPr>
        <w:drawing>
          <wp:anchor distT="0" distB="0" distL="0" distR="0" simplePos="0" relativeHeight="251659264" behindDoc="1" locked="0" layoutInCell="1" allowOverlap="1" wp14:anchorId="4232B952" wp14:editId="2EFC4EBD">
            <wp:simplePos x="0" y="0"/>
            <wp:positionH relativeFrom="margin">
              <wp:posOffset>-418465</wp:posOffset>
            </wp:positionH>
            <wp:positionV relativeFrom="paragraph">
              <wp:posOffset>167005</wp:posOffset>
            </wp:positionV>
            <wp:extent cx="6592570" cy="9165590"/>
            <wp:effectExtent l="19050" t="19050" r="17780" b="16510"/>
            <wp:wrapNone/>
            <wp:docPr id="9"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jpg" descr="khung do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92603" cy="9165893"/>
                    </a:xfrm>
                    <a:prstGeom prst="rect">
                      <a:avLst/>
                    </a:prstGeom>
                    <a:noFill/>
                    <a:ln w="9525" cmpd="sng">
                      <a:solidFill>
                        <a:srgbClr val="4472C4"/>
                      </a:solidFill>
                      <a:miter lim="800000"/>
                      <a:headEnd/>
                      <a:tailEnd/>
                    </a:ln>
                  </pic:spPr>
                </pic:pic>
              </a:graphicData>
            </a:graphic>
          </wp:anchor>
        </w:drawing>
      </w:r>
    </w:p>
    <w:p w14:paraId="54B8E8EE" w14:textId="77777777" w:rsidR="00205E59" w:rsidRDefault="00205E59">
      <w:pPr>
        <w:tabs>
          <w:tab w:val="left" w:pos="2490"/>
        </w:tabs>
        <w:jc w:val="center"/>
        <w:rPr>
          <w:rFonts w:cs="Times New Roman"/>
          <w:b/>
          <w:bCs/>
          <w:sz w:val="30"/>
          <w:szCs w:val="30"/>
        </w:rPr>
      </w:pPr>
    </w:p>
    <w:p w14:paraId="54CCC854" w14:textId="77777777" w:rsidR="00205E59" w:rsidRDefault="00205E59">
      <w:pPr>
        <w:tabs>
          <w:tab w:val="left" w:pos="2490"/>
        </w:tabs>
        <w:jc w:val="center"/>
        <w:rPr>
          <w:rFonts w:cs="Times New Roman"/>
          <w:b/>
          <w:bCs/>
          <w:sz w:val="12"/>
          <w:szCs w:val="30"/>
        </w:rPr>
      </w:pPr>
    </w:p>
    <w:p w14:paraId="4F2E1E80" w14:textId="77777777" w:rsidR="00205E59" w:rsidRDefault="00000000">
      <w:pPr>
        <w:tabs>
          <w:tab w:val="left" w:pos="2490"/>
        </w:tabs>
        <w:jc w:val="center"/>
        <w:rPr>
          <w:rFonts w:cs="Times New Roman"/>
          <w:b/>
          <w:bCs/>
          <w:sz w:val="24"/>
          <w:szCs w:val="24"/>
        </w:rPr>
      </w:pPr>
      <w:r>
        <w:rPr>
          <w:rFonts w:cs="Times New Roman"/>
          <w:b/>
          <w:bCs/>
          <w:sz w:val="24"/>
          <w:szCs w:val="24"/>
        </w:rPr>
        <w:t xml:space="preserve">TRƯỜNG ĐẠI HỌC CÔNG NGHỆ GIAO THÔNG VẬN TẢI </w:t>
      </w:r>
    </w:p>
    <w:p w14:paraId="3754E220" w14:textId="77777777" w:rsidR="00205E59" w:rsidRDefault="00000000">
      <w:pPr>
        <w:tabs>
          <w:tab w:val="left" w:pos="2490"/>
        </w:tabs>
        <w:jc w:val="center"/>
        <w:rPr>
          <w:rFonts w:cs="Times New Roman"/>
          <w:b/>
          <w:bCs/>
          <w:sz w:val="30"/>
          <w:szCs w:val="30"/>
        </w:rPr>
      </w:pPr>
      <w:r>
        <w:rPr>
          <w:rFonts w:cs="Times New Roman"/>
          <w:noProof/>
          <w:sz w:val="24"/>
          <w:szCs w:val="24"/>
        </w:rPr>
        <mc:AlternateContent>
          <mc:Choice Requires="wps">
            <w:drawing>
              <wp:anchor distT="0" distB="0" distL="114300" distR="114300" simplePos="0" relativeHeight="251660288" behindDoc="0" locked="0" layoutInCell="1" allowOverlap="1" wp14:anchorId="20657B3C" wp14:editId="703566B7">
                <wp:simplePos x="0" y="0"/>
                <wp:positionH relativeFrom="column">
                  <wp:posOffset>1781175</wp:posOffset>
                </wp:positionH>
                <wp:positionV relativeFrom="paragraph">
                  <wp:posOffset>227330</wp:posOffset>
                </wp:positionV>
                <wp:extent cx="2108200" cy="0"/>
                <wp:effectExtent l="0" t="0" r="0" b="0"/>
                <wp:wrapNone/>
                <wp:docPr id="121802057" name="Straight Arrow Connector 1"/>
                <wp:cNvGraphicFramePr/>
                <a:graphic xmlns:a="http://schemas.openxmlformats.org/drawingml/2006/main">
                  <a:graphicData uri="http://schemas.microsoft.com/office/word/2010/wordprocessingShape">
                    <wps:wsp>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anchor>
            </w:drawing>
          </mc:Choice>
          <mc:Fallback>
            <w:pict>
              <v:shapetype w14:anchorId="19D1BC7D" id="_x0000_t32" coordsize="21600,21600" o:spt="32" o:oned="t" path="m,l21600,21600e" filled="f">
                <v:path arrowok="t" fillok="f" o:connecttype="none"/>
                <o:lock v:ext="edit" shapetype="t"/>
              </v:shapetype>
              <v:shape id="Straight Arrow Connector 1" o:spid="_x0000_s1026" type="#_x0000_t32" style="position:absolute;margin-left:140.25pt;margin-top:17.9pt;width:16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" strokecolor="windowText" strokeweight="1pt">
                <v:stroke startarrowwidth="narrow" startarrowlength="short" endarrowwidth="narrow" endarrowlength="short" joinstyle="miter"/>
              </v:shape>
            </w:pict>
          </mc:Fallback>
        </mc:AlternateContent>
      </w:r>
      <w:r>
        <w:rPr>
          <w:rFonts w:cs="Times New Roman"/>
          <w:b/>
          <w:bCs/>
          <w:sz w:val="24"/>
          <w:szCs w:val="24"/>
        </w:rPr>
        <w:t>KHOA CÔNG NGHỆ THÔNG TIN</w:t>
      </w:r>
    </w:p>
    <w:p w14:paraId="4E73C65B" w14:textId="77777777" w:rsidR="00205E59" w:rsidRDefault="00000000">
      <w:pPr>
        <w:spacing w:before="60" w:after="60"/>
        <w:rPr>
          <w:rFonts w:cs="Times New Roman"/>
          <w:sz w:val="28"/>
          <w:szCs w:val="28"/>
        </w:rPr>
      </w:pPr>
      <w:r>
        <w:rPr>
          <w:rFonts w:cs="Times New Roman"/>
          <w:noProof/>
          <w:sz w:val="24"/>
          <w:szCs w:val="24"/>
        </w:rPr>
        <w:drawing>
          <wp:anchor distT="0" distB="0" distL="114300" distR="114300" simplePos="0" relativeHeight="251661312" behindDoc="0" locked="0" layoutInCell="1" allowOverlap="1" wp14:anchorId="4BB263FB" wp14:editId="15B2646F">
            <wp:simplePos x="0" y="0"/>
            <wp:positionH relativeFrom="margin">
              <wp:align>center</wp:align>
            </wp:positionH>
            <wp:positionV relativeFrom="paragraph">
              <wp:posOffset>491490</wp:posOffset>
            </wp:positionV>
            <wp:extent cx="2058670" cy="1408430"/>
            <wp:effectExtent l="0" t="0" r="0" b="1270"/>
            <wp:wrapTopAndBottom/>
            <wp:docPr id="8"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g" descr="A logo of a university of transport technolog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58670" cy="1408430"/>
                    </a:xfrm>
                    <a:prstGeom prst="rect">
                      <a:avLst/>
                    </a:prstGeom>
                    <a:noFill/>
                    <a:ln>
                      <a:noFill/>
                    </a:ln>
                  </pic:spPr>
                </pic:pic>
              </a:graphicData>
            </a:graphic>
          </wp:anchor>
        </w:drawing>
      </w:r>
    </w:p>
    <w:p w14:paraId="4A8D7E01" w14:textId="77777777" w:rsidR="00205E59" w:rsidRDefault="00000000">
      <w:pPr>
        <w:tabs>
          <w:tab w:val="left" w:pos="5717"/>
        </w:tabs>
        <w:spacing w:before="60" w:after="60"/>
        <w:rPr>
          <w:rFonts w:cs="Times New Roman"/>
          <w:b/>
          <w:bCs/>
          <w:sz w:val="30"/>
          <w:szCs w:val="30"/>
        </w:rPr>
      </w:pPr>
      <w:r>
        <w:rPr>
          <w:rFonts w:cs="Times New Roman"/>
          <w:b/>
          <w:bCs/>
          <w:sz w:val="30"/>
          <w:szCs w:val="30"/>
        </w:rPr>
        <w:tab/>
      </w:r>
    </w:p>
    <w:p w14:paraId="3127CA40" w14:textId="77777777" w:rsidR="00205E59" w:rsidRDefault="00000000">
      <w:pPr>
        <w:tabs>
          <w:tab w:val="left" w:pos="3969"/>
        </w:tabs>
        <w:spacing w:after="240"/>
        <w:ind w:firstLine="284"/>
        <w:jc w:val="center"/>
        <w:rPr>
          <w:rFonts w:cs="Times New Roman"/>
          <w:b/>
          <w:bCs/>
          <w:sz w:val="28"/>
          <w:szCs w:val="28"/>
          <w:u w:val="single"/>
        </w:rPr>
      </w:pPr>
      <w:r>
        <w:rPr>
          <w:rFonts w:cs="Times New Roman"/>
          <w:b/>
          <w:bCs/>
          <w:sz w:val="28"/>
          <w:szCs w:val="28"/>
        </w:rPr>
        <w:t>NGUYỄN VĂN TRẬN</w:t>
      </w:r>
    </w:p>
    <w:p w14:paraId="5E86C394" w14:textId="77777777" w:rsidR="00205E59" w:rsidRDefault="00000000">
      <w:pPr>
        <w:ind w:right="61"/>
        <w:jc w:val="center"/>
        <w:rPr>
          <w:rFonts w:cs="Times New Roman"/>
          <w:b/>
          <w:bCs/>
          <w:sz w:val="36"/>
          <w:szCs w:val="36"/>
        </w:rPr>
      </w:pPr>
      <w:r>
        <w:rPr>
          <w:rFonts w:cs="Times New Roman"/>
          <w:b/>
          <w:bCs/>
          <w:sz w:val="36"/>
          <w:szCs w:val="36"/>
        </w:rPr>
        <w:t>XÂY DỰNG HỆ THỐNG ĐỌC THỰC ĐƠN VÀ NHẬN DIỆN MỆNH GIÁ TIỀN HỖ TRỢ NGƯỜI KHIẾM THỊ</w:t>
      </w:r>
    </w:p>
    <w:p w14:paraId="7309E5CC" w14:textId="77777777" w:rsidR="00205E59" w:rsidRDefault="00205E59">
      <w:pPr>
        <w:ind w:right="61"/>
        <w:jc w:val="center"/>
        <w:rPr>
          <w:rFonts w:cs="Times New Roman"/>
          <w:b/>
          <w:bCs/>
          <w:sz w:val="36"/>
          <w:szCs w:val="36"/>
        </w:rPr>
      </w:pPr>
    </w:p>
    <w:p w14:paraId="5DC1A590" w14:textId="77777777" w:rsidR="00205E59" w:rsidRDefault="00000000">
      <w:pPr>
        <w:spacing w:before="40"/>
        <w:ind w:left="1440"/>
        <w:rPr>
          <w:rFonts w:cs="Times New Roman"/>
          <w:b/>
          <w:bCs/>
          <w:sz w:val="28"/>
          <w:szCs w:val="28"/>
        </w:rPr>
      </w:pPr>
      <w:r>
        <w:rPr>
          <w:rFonts w:cs="Times New Roman"/>
          <w:b/>
          <w:bCs/>
          <w:sz w:val="28"/>
          <w:szCs w:val="28"/>
        </w:rPr>
        <w:t>ĐỒ ÁN TỐT NGHIỆP ĐẠI HỌC HỆ CHÍNH QUY</w:t>
      </w:r>
    </w:p>
    <w:p w14:paraId="68F97939" w14:textId="77777777" w:rsidR="00205E59" w:rsidRDefault="00000000">
      <w:pPr>
        <w:tabs>
          <w:tab w:val="left" w:pos="2618"/>
          <w:tab w:val="left" w:pos="3848"/>
          <w:tab w:val="center" w:pos="4536"/>
        </w:tabs>
        <w:spacing w:before="60" w:after="60"/>
        <w:jc w:val="center"/>
        <w:rPr>
          <w:rFonts w:cs="Times New Roman"/>
          <w:b/>
          <w:bCs/>
          <w:sz w:val="28"/>
          <w:szCs w:val="28"/>
        </w:rPr>
      </w:pPr>
      <w:r>
        <w:rPr>
          <w:rFonts w:cs="Times New Roman"/>
          <w:b/>
          <w:bCs/>
          <w:sz w:val="28"/>
          <w:szCs w:val="28"/>
        </w:rPr>
        <w:t>Ngành: Công nghệ thông tin</w:t>
      </w:r>
    </w:p>
    <w:p w14:paraId="45AC7FD6" w14:textId="77777777" w:rsidR="00205E59" w:rsidRDefault="00000000">
      <w:pPr>
        <w:tabs>
          <w:tab w:val="left" w:pos="3525"/>
          <w:tab w:val="left" w:pos="3848"/>
          <w:tab w:val="center" w:pos="4536"/>
        </w:tabs>
        <w:spacing w:before="60" w:after="60"/>
        <w:rPr>
          <w:rFonts w:cs="Times New Roman"/>
          <w:b/>
          <w:bCs/>
          <w:sz w:val="28"/>
          <w:szCs w:val="28"/>
        </w:rPr>
      </w:pPr>
      <w:r>
        <w:rPr>
          <w:rFonts w:cs="Times New Roman"/>
          <w:b/>
          <w:bCs/>
          <w:sz w:val="28"/>
          <w:szCs w:val="28"/>
        </w:rPr>
        <w:tab/>
      </w:r>
    </w:p>
    <w:p w14:paraId="05B0FF73" w14:textId="77777777" w:rsidR="00205E59" w:rsidRDefault="00205E59">
      <w:pPr>
        <w:tabs>
          <w:tab w:val="left" w:pos="3525"/>
          <w:tab w:val="left" w:pos="3848"/>
          <w:tab w:val="center" w:pos="4536"/>
        </w:tabs>
        <w:spacing w:before="60" w:after="60"/>
        <w:rPr>
          <w:rFonts w:cs="Times New Roman"/>
          <w:b/>
          <w:bCs/>
          <w:sz w:val="28"/>
          <w:szCs w:val="28"/>
        </w:rPr>
      </w:pPr>
    </w:p>
    <w:p w14:paraId="724495EC" w14:textId="77777777" w:rsidR="00205E59" w:rsidRDefault="00205E59">
      <w:pPr>
        <w:spacing w:before="60" w:after="60"/>
        <w:rPr>
          <w:rFonts w:cs="Times New Roman"/>
          <w:b/>
          <w:bCs/>
          <w:sz w:val="28"/>
          <w:szCs w:val="28"/>
        </w:rPr>
      </w:pPr>
    </w:p>
    <w:p w14:paraId="4C3872F3" w14:textId="77777777" w:rsidR="00205E59" w:rsidRDefault="00205E59">
      <w:pPr>
        <w:tabs>
          <w:tab w:val="left" w:pos="5124"/>
        </w:tabs>
        <w:spacing w:before="60" w:after="60"/>
        <w:jc w:val="center"/>
        <w:rPr>
          <w:rFonts w:cs="Times New Roman"/>
          <w:b/>
          <w:bCs/>
          <w:sz w:val="24"/>
          <w:szCs w:val="24"/>
        </w:rPr>
      </w:pPr>
    </w:p>
    <w:p w14:paraId="2C9EA3A1" w14:textId="77777777" w:rsidR="00205E59" w:rsidRDefault="00205E59">
      <w:pPr>
        <w:tabs>
          <w:tab w:val="left" w:pos="5124"/>
        </w:tabs>
        <w:spacing w:before="60" w:after="60"/>
        <w:jc w:val="center"/>
        <w:rPr>
          <w:rFonts w:cs="Times New Roman"/>
          <w:b/>
          <w:bCs/>
          <w:sz w:val="24"/>
          <w:szCs w:val="24"/>
        </w:rPr>
      </w:pPr>
    </w:p>
    <w:p w14:paraId="5CF818AD" w14:textId="77777777" w:rsidR="00205E59" w:rsidRDefault="00205E59">
      <w:pPr>
        <w:tabs>
          <w:tab w:val="left" w:pos="5124"/>
        </w:tabs>
        <w:spacing w:before="60" w:after="60"/>
        <w:jc w:val="center"/>
        <w:rPr>
          <w:rFonts w:cs="Times New Roman"/>
          <w:b/>
          <w:bCs/>
          <w:sz w:val="24"/>
          <w:szCs w:val="24"/>
        </w:rPr>
      </w:pPr>
    </w:p>
    <w:p w14:paraId="34D77FBD" w14:textId="77777777" w:rsidR="00205E59" w:rsidRDefault="00205E59">
      <w:pPr>
        <w:tabs>
          <w:tab w:val="left" w:pos="5124"/>
        </w:tabs>
        <w:spacing w:before="60" w:after="60"/>
        <w:jc w:val="center"/>
        <w:rPr>
          <w:rFonts w:cs="Times New Roman"/>
          <w:b/>
          <w:bCs/>
          <w:sz w:val="24"/>
          <w:szCs w:val="24"/>
        </w:rPr>
      </w:pPr>
    </w:p>
    <w:p w14:paraId="4A4C35CC" w14:textId="77777777" w:rsidR="00205E59" w:rsidRDefault="00000000">
      <w:pPr>
        <w:tabs>
          <w:tab w:val="left" w:pos="5124"/>
        </w:tabs>
        <w:spacing w:before="60" w:after="60"/>
        <w:jc w:val="center"/>
        <w:rPr>
          <w:rFonts w:cs="Times New Roman"/>
          <w:b/>
          <w:bCs/>
          <w:sz w:val="28"/>
          <w:szCs w:val="28"/>
        </w:rPr>
        <w:sectPr w:rsidR="00205E59">
          <w:footerReference w:type="default" r:id="rId11"/>
          <w:pgSz w:w="11907" w:h="16840"/>
          <w:pgMar w:top="1134" w:right="1134" w:bottom="1276" w:left="1701" w:header="720" w:footer="727" w:gutter="0"/>
          <w:cols w:space="720"/>
          <w:docGrid w:linePitch="360"/>
        </w:sectPr>
      </w:pPr>
      <w:r>
        <w:rPr>
          <w:rFonts w:cs="Times New Roman"/>
          <w:b/>
          <w:bCs/>
          <w:sz w:val="24"/>
          <w:szCs w:val="24"/>
          <w:lang w:val="vi-VN"/>
        </w:rPr>
        <w:t>HÀ NỘ</w:t>
      </w:r>
      <w:r>
        <w:rPr>
          <w:rFonts w:cs="Times New Roman"/>
          <w:b/>
          <w:bCs/>
          <w:sz w:val="24"/>
          <w:szCs w:val="24"/>
        </w:rPr>
        <w:t>I - 2026</w:t>
      </w:r>
    </w:p>
    <w:p w14:paraId="68B8BF87" w14:textId="77777777" w:rsidR="00205E59" w:rsidRDefault="00000000">
      <w:pPr>
        <w:tabs>
          <w:tab w:val="left" w:pos="2490"/>
        </w:tabs>
        <w:jc w:val="center"/>
        <w:rPr>
          <w:rFonts w:cs="Times New Roman"/>
          <w:b/>
          <w:bCs/>
          <w:sz w:val="12"/>
          <w:szCs w:val="30"/>
        </w:rPr>
      </w:pPr>
      <w:r>
        <w:rPr>
          <w:rFonts w:cs="Times New Roman"/>
          <w:noProof/>
        </w:rPr>
        <w:lastRenderedPageBreak/>
        <w:drawing>
          <wp:anchor distT="0" distB="0" distL="0" distR="0" simplePos="0" relativeHeight="251662336" behindDoc="1" locked="0" layoutInCell="1" allowOverlap="1" wp14:anchorId="77C3BE67" wp14:editId="4685E7E7">
            <wp:simplePos x="0" y="0"/>
            <wp:positionH relativeFrom="margin">
              <wp:posOffset>-414655</wp:posOffset>
            </wp:positionH>
            <wp:positionV relativeFrom="paragraph">
              <wp:posOffset>45085</wp:posOffset>
            </wp:positionV>
            <wp:extent cx="6592570" cy="9165590"/>
            <wp:effectExtent l="19050" t="19050" r="17780" b="16510"/>
            <wp:wrapNone/>
            <wp:docPr id="2111962120" name="image3.jpg"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62120" name="image3.jpg" descr="khung do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92570" cy="9165590"/>
                    </a:xfrm>
                    <a:prstGeom prst="rect">
                      <a:avLst/>
                    </a:prstGeom>
                    <a:noFill/>
                    <a:ln w="9525" cmpd="sng">
                      <a:solidFill>
                        <a:srgbClr val="4472C4"/>
                      </a:solidFill>
                      <a:miter lim="800000"/>
                      <a:headEnd/>
                      <a:tailEnd/>
                    </a:ln>
                  </pic:spPr>
                </pic:pic>
              </a:graphicData>
            </a:graphic>
          </wp:anchor>
        </w:drawing>
      </w:r>
    </w:p>
    <w:p w14:paraId="129897E1" w14:textId="77777777" w:rsidR="00205E59" w:rsidRDefault="00205E59">
      <w:pPr>
        <w:tabs>
          <w:tab w:val="left" w:pos="2490"/>
        </w:tabs>
        <w:jc w:val="center"/>
        <w:rPr>
          <w:rFonts w:cs="Times New Roman"/>
          <w:b/>
          <w:bCs/>
          <w:sz w:val="30"/>
          <w:szCs w:val="30"/>
        </w:rPr>
      </w:pPr>
    </w:p>
    <w:p w14:paraId="0307538E" w14:textId="77777777" w:rsidR="00205E59" w:rsidRDefault="00205E59">
      <w:pPr>
        <w:tabs>
          <w:tab w:val="left" w:pos="2490"/>
        </w:tabs>
        <w:jc w:val="center"/>
        <w:rPr>
          <w:rFonts w:cs="Times New Roman"/>
          <w:b/>
          <w:bCs/>
          <w:sz w:val="30"/>
          <w:szCs w:val="30"/>
        </w:rPr>
      </w:pPr>
    </w:p>
    <w:p w14:paraId="4B1D26A2" w14:textId="77777777" w:rsidR="00205E59" w:rsidRDefault="00000000">
      <w:pPr>
        <w:tabs>
          <w:tab w:val="left" w:pos="2490"/>
        </w:tabs>
        <w:jc w:val="center"/>
        <w:rPr>
          <w:rFonts w:cs="Times New Roman"/>
          <w:b/>
          <w:bCs/>
          <w:sz w:val="24"/>
          <w:szCs w:val="24"/>
        </w:rPr>
      </w:pPr>
      <w:r>
        <w:rPr>
          <w:rFonts w:cs="Times New Roman"/>
          <w:b/>
          <w:bCs/>
          <w:sz w:val="24"/>
          <w:szCs w:val="24"/>
        </w:rPr>
        <w:t xml:space="preserve">TRƯỜNG ĐẠI HỌC CÔNG NGHỆ GIAO THÔNG VẬN TẢI </w:t>
      </w:r>
    </w:p>
    <w:p w14:paraId="385FE999" w14:textId="77777777" w:rsidR="00205E59" w:rsidRDefault="00000000">
      <w:pPr>
        <w:tabs>
          <w:tab w:val="left" w:pos="2490"/>
        </w:tabs>
        <w:jc w:val="center"/>
        <w:rPr>
          <w:rFonts w:cs="Times New Roman"/>
          <w:b/>
          <w:bCs/>
          <w:sz w:val="30"/>
          <w:szCs w:val="30"/>
        </w:rPr>
      </w:pPr>
      <w:r>
        <w:rPr>
          <w:rFonts w:cs="Times New Roman"/>
          <w:noProof/>
          <w:sz w:val="24"/>
          <w:szCs w:val="24"/>
        </w:rPr>
        <w:drawing>
          <wp:anchor distT="0" distB="0" distL="114300" distR="114300" simplePos="0" relativeHeight="251664384" behindDoc="0" locked="0" layoutInCell="1" allowOverlap="1" wp14:anchorId="7967F7D6" wp14:editId="249BBC3D">
            <wp:simplePos x="0" y="0"/>
            <wp:positionH relativeFrom="margin">
              <wp:posOffset>1851025</wp:posOffset>
            </wp:positionH>
            <wp:positionV relativeFrom="paragraph">
              <wp:posOffset>627380</wp:posOffset>
            </wp:positionV>
            <wp:extent cx="2058670" cy="1408430"/>
            <wp:effectExtent l="0" t="0" r="0" b="1270"/>
            <wp:wrapTopAndBottom/>
            <wp:docPr id="988944933" name="image2.jpg"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44933" name="image2.jpg" descr="A logo of a university of transport technolog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58670" cy="1408430"/>
                    </a:xfrm>
                    <a:prstGeom prst="rect">
                      <a:avLst/>
                    </a:prstGeom>
                    <a:noFill/>
                    <a:ln>
                      <a:noFill/>
                    </a:ln>
                  </pic:spPr>
                </pic:pic>
              </a:graphicData>
            </a:graphic>
          </wp:anchor>
        </w:drawing>
      </w:r>
      <w:r>
        <w:rPr>
          <w:rFonts w:cs="Times New Roman"/>
          <w:noProof/>
          <w:sz w:val="24"/>
          <w:szCs w:val="24"/>
        </w:rPr>
        <mc:AlternateContent>
          <mc:Choice Requires="wps">
            <w:drawing>
              <wp:anchor distT="0" distB="0" distL="114300" distR="114300" simplePos="0" relativeHeight="251663360" behindDoc="0" locked="0" layoutInCell="1" allowOverlap="1" wp14:anchorId="05912E6E" wp14:editId="2DAEE344">
                <wp:simplePos x="0" y="0"/>
                <wp:positionH relativeFrom="column">
                  <wp:posOffset>1781175</wp:posOffset>
                </wp:positionH>
                <wp:positionV relativeFrom="paragraph">
                  <wp:posOffset>227330</wp:posOffset>
                </wp:positionV>
                <wp:extent cx="2108200" cy="0"/>
                <wp:effectExtent l="0" t="0" r="0" b="0"/>
                <wp:wrapNone/>
                <wp:docPr id="2060028986" name="Straight Arrow Connector 1"/>
                <wp:cNvGraphicFramePr/>
                <a:graphic xmlns:a="http://schemas.openxmlformats.org/drawingml/2006/main">
                  <a:graphicData uri="http://schemas.microsoft.com/office/word/2010/wordprocessingShape">
                    <wps:wsp>
                      <wps:cNvCnPr/>
                      <wps:spPr>
                        <a:xfrm>
                          <a:off x="0" y="0"/>
                          <a:ext cx="2108200" cy="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anchor>
            </w:drawing>
          </mc:Choice>
          <mc:Fallback>
            <w:pict>
              <v:shape w14:anchorId="32FFE5DB" id="Straight Arrow Connector 1" o:spid="_x0000_s1026" type="#_x0000_t32" style="position:absolute;margin-left:140.25pt;margin-top:17.9pt;width:16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" strokecolor="windowText" strokeweight="1pt">
                <v:stroke startarrowwidth="narrow" startarrowlength="short" endarrowwidth="narrow" endarrowlength="short" joinstyle="miter"/>
              </v:shape>
            </w:pict>
          </mc:Fallback>
        </mc:AlternateContent>
      </w:r>
      <w:r>
        <w:rPr>
          <w:rFonts w:cs="Times New Roman"/>
          <w:b/>
          <w:bCs/>
          <w:sz w:val="24"/>
          <w:szCs w:val="24"/>
        </w:rPr>
        <w:t>KHOA CÔNG NGHỆ THÔNG TIN</w:t>
      </w:r>
    </w:p>
    <w:p w14:paraId="52916DC5" w14:textId="77777777" w:rsidR="00205E59" w:rsidRDefault="00205E59">
      <w:pPr>
        <w:spacing w:before="60" w:after="60"/>
        <w:rPr>
          <w:rFonts w:cs="Times New Roman"/>
          <w:sz w:val="28"/>
          <w:szCs w:val="28"/>
        </w:rPr>
      </w:pPr>
    </w:p>
    <w:p w14:paraId="302CFA94" w14:textId="77777777" w:rsidR="00205E59" w:rsidRDefault="00000000">
      <w:pPr>
        <w:tabs>
          <w:tab w:val="left" w:pos="5717"/>
        </w:tabs>
        <w:spacing w:before="60" w:after="60"/>
        <w:rPr>
          <w:rFonts w:cs="Times New Roman"/>
          <w:b/>
          <w:bCs/>
          <w:sz w:val="30"/>
          <w:szCs w:val="30"/>
        </w:rPr>
      </w:pPr>
      <w:r>
        <w:rPr>
          <w:rFonts w:cs="Times New Roman"/>
          <w:b/>
          <w:bCs/>
          <w:sz w:val="30"/>
          <w:szCs w:val="30"/>
        </w:rPr>
        <w:tab/>
      </w:r>
    </w:p>
    <w:p w14:paraId="4895DBB4" w14:textId="77777777" w:rsidR="00205E59" w:rsidRDefault="00000000">
      <w:pPr>
        <w:tabs>
          <w:tab w:val="left" w:pos="3969"/>
        </w:tabs>
        <w:ind w:left="-284" w:right="-709" w:hanging="142"/>
        <w:jc w:val="center"/>
        <w:rPr>
          <w:rFonts w:cs="Times New Roman"/>
          <w:b/>
          <w:bCs/>
          <w:sz w:val="28"/>
          <w:szCs w:val="28"/>
        </w:rPr>
      </w:pPr>
      <w:r>
        <w:rPr>
          <w:rFonts w:cs="Times New Roman"/>
          <w:b/>
          <w:bCs/>
          <w:sz w:val="28"/>
          <w:szCs w:val="28"/>
        </w:rPr>
        <w:t>NGUYỄN VĂN TRẬN</w:t>
      </w:r>
    </w:p>
    <w:p w14:paraId="381A5D5C" w14:textId="77777777" w:rsidR="00205E59" w:rsidRDefault="00000000">
      <w:pPr>
        <w:ind w:left="-851" w:right="61"/>
        <w:jc w:val="center"/>
        <w:rPr>
          <w:rFonts w:cs="Times New Roman"/>
          <w:b/>
          <w:bCs/>
          <w:sz w:val="36"/>
          <w:szCs w:val="36"/>
        </w:rPr>
      </w:pPr>
      <w:r>
        <w:rPr>
          <w:rFonts w:cs="Times New Roman"/>
          <w:b/>
          <w:bCs/>
          <w:sz w:val="28"/>
          <w:szCs w:val="28"/>
        </w:rPr>
        <w:tab/>
      </w:r>
      <w:r>
        <w:rPr>
          <w:rFonts w:cs="Times New Roman"/>
          <w:b/>
          <w:bCs/>
          <w:sz w:val="36"/>
          <w:szCs w:val="36"/>
        </w:rPr>
        <w:t>XÂY DỰNG HỆ THỐNG ĐỌC THỰC ĐƠN VÀ NHẬN DIỆN MỆNH GIÁ TIỀN HỖ TRỢ NGƯỜI KHIẾM THỊ</w:t>
      </w:r>
    </w:p>
    <w:p w14:paraId="667C6B82" w14:textId="77777777" w:rsidR="00205E59" w:rsidRDefault="00205E59">
      <w:pPr>
        <w:tabs>
          <w:tab w:val="left" w:pos="4638"/>
        </w:tabs>
        <w:spacing w:before="40"/>
        <w:ind w:left="1440"/>
        <w:rPr>
          <w:rFonts w:cs="Times New Roman"/>
          <w:b/>
          <w:bCs/>
          <w:sz w:val="28"/>
          <w:szCs w:val="28"/>
        </w:rPr>
      </w:pPr>
    </w:p>
    <w:p w14:paraId="4E35594E" w14:textId="77777777" w:rsidR="00205E59" w:rsidRDefault="00000000">
      <w:pPr>
        <w:spacing w:before="40"/>
        <w:ind w:left="1440"/>
        <w:rPr>
          <w:rFonts w:cs="Times New Roman"/>
          <w:b/>
          <w:bCs/>
          <w:sz w:val="28"/>
          <w:szCs w:val="28"/>
        </w:rPr>
      </w:pPr>
      <w:r>
        <w:rPr>
          <w:rFonts w:cs="Times New Roman"/>
          <w:b/>
          <w:bCs/>
          <w:sz w:val="28"/>
          <w:szCs w:val="28"/>
        </w:rPr>
        <w:t xml:space="preserve">ĐỒ ÁN TỐT NGHIỆP ĐẠI HỌC HỆ CHÍNH QUY </w:t>
      </w:r>
    </w:p>
    <w:p w14:paraId="6FAFE192" w14:textId="77777777" w:rsidR="00205E59" w:rsidRDefault="00000000">
      <w:pPr>
        <w:tabs>
          <w:tab w:val="left" w:pos="2618"/>
          <w:tab w:val="left" w:pos="3848"/>
          <w:tab w:val="center" w:pos="4536"/>
        </w:tabs>
        <w:spacing w:before="60" w:after="60"/>
        <w:jc w:val="center"/>
        <w:rPr>
          <w:rFonts w:cs="Times New Roman"/>
          <w:b/>
          <w:bCs/>
          <w:sz w:val="28"/>
          <w:szCs w:val="28"/>
        </w:rPr>
      </w:pPr>
      <w:r>
        <w:rPr>
          <w:rFonts w:cs="Times New Roman"/>
          <w:b/>
          <w:bCs/>
          <w:sz w:val="28"/>
          <w:szCs w:val="28"/>
        </w:rPr>
        <w:t>Ngành: Công nghệ thông tin</w:t>
      </w:r>
    </w:p>
    <w:p w14:paraId="496D8EE1" w14:textId="77777777" w:rsidR="00205E59" w:rsidRDefault="00000000">
      <w:pPr>
        <w:tabs>
          <w:tab w:val="left" w:pos="3525"/>
          <w:tab w:val="left" w:pos="3848"/>
          <w:tab w:val="center" w:pos="4536"/>
        </w:tabs>
        <w:spacing w:before="60" w:after="60"/>
        <w:rPr>
          <w:rFonts w:cs="Times New Roman"/>
          <w:b/>
          <w:bCs/>
          <w:sz w:val="28"/>
          <w:szCs w:val="28"/>
        </w:rPr>
      </w:pPr>
      <w:r>
        <w:rPr>
          <w:rFonts w:cs="Times New Roman"/>
          <w:b/>
          <w:bCs/>
          <w:sz w:val="28"/>
          <w:szCs w:val="28"/>
        </w:rPr>
        <w:tab/>
      </w:r>
    </w:p>
    <w:tbl>
      <w:tblPr>
        <w:tblStyle w:val="TableGrid"/>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3828"/>
      </w:tblGrid>
      <w:tr w:rsidR="00205E59" w14:paraId="1C099B14" w14:textId="77777777">
        <w:tc>
          <w:tcPr>
            <w:tcW w:w="2693" w:type="dxa"/>
          </w:tcPr>
          <w:p w14:paraId="0B0F3CDC" w14:textId="77777777" w:rsidR="00205E59" w:rsidRDefault="00000000">
            <w:pPr>
              <w:tabs>
                <w:tab w:val="left" w:pos="3525"/>
                <w:tab w:val="left" w:pos="3848"/>
                <w:tab w:val="center" w:pos="4536"/>
              </w:tabs>
              <w:spacing w:before="60" w:after="60"/>
              <w:rPr>
                <w:rFonts w:cs="Times New Roman"/>
                <w:b/>
                <w:bCs/>
                <w:sz w:val="28"/>
                <w:szCs w:val="28"/>
              </w:rPr>
            </w:pPr>
            <w:r>
              <w:rPr>
                <w:rFonts w:cs="Times New Roman"/>
                <w:b/>
                <w:bCs/>
                <w:sz w:val="28"/>
                <w:szCs w:val="28"/>
              </w:rPr>
              <w:t>Cán bộ hướng dẫn</w:t>
            </w:r>
          </w:p>
        </w:tc>
        <w:tc>
          <w:tcPr>
            <w:tcW w:w="3828" w:type="dxa"/>
          </w:tcPr>
          <w:p w14:paraId="629E85B5" w14:textId="77777777" w:rsidR="00205E59" w:rsidRDefault="00000000">
            <w:pPr>
              <w:tabs>
                <w:tab w:val="center" w:pos="4536"/>
              </w:tabs>
              <w:spacing w:before="60" w:after="60"/>
              <w:rPr>
                <w:rFonts w:cs="Times New Roman"/>
                <w:sz w:val="28"/>
                <w:szCs w:val="28"/>
              </w:rPr>
            </w:pPr>
            <w:r>
              <w:rPr>
                <w:rFonts w:cs="Times New Roman"/>
                <w:sz w:val="28"/>
                <w:szCs w:val="28"/>
              </w:rPr>
              <w:t xml:space="preserve">: </w:t>
            </w:r>
            <w:r>
              <w:rPr>
                <w:rFonts w:cs="Times New Roman"/>
                <w:b/>
                <w:bCs/>
                <w:sz w:val="28"/>
                <w:szCs w:val="28"/>
              </w:rPr>
              <w:t>Nguyễn Thị Thanh Hằng</w:t>
            </w:r>
          </w:p>
          <w:p w14:paraId="767C5D06" w14:textId="77777777" w:rsidR="00205E59" w:rsidRDefault="00205E59">
            <w:pPr>
              <w:tabs>
                <w:tab w:val="left" w:pos="3525"/>
                <w:tab w:val="left" w:pos="3848"/>
                <w:tab w:val="center" w:pos="4536"/>
              </w:tabs>
              <w:spacing w:before="60" w:after="60"/>
              <w:rPr>
                <w:rFonts w:cs="Times New Roman"/>
                <w:sz w:val="28"/>
                <w:szCs w:val="28"/>
              </w:rPr>
            </w:pPr>
          </w:p>
        </w:tc>
      </w:tr>
    </w:tbl>
    <w:p w14:paraId="378F1752" w14:textId="77777777" w:rsidR="00205E59" w:rsidRDefault="00205E59">
      <w:pPr>
        <w:tabs>
          <w:tab w:val="left" w:pos="3525"/>
          <w:tab w:val="left" w:pos="3848"/>
          <w:tab w:val="center" w:pos="4536"/>
        </w:tabs>
        <w:spacing w:before="60" w:after="60"/>
        <w:rPr>
          <w:rFonts w:cs="Times New Roman"/>
          <w:b/>
          <w:bCs/>
          <w:sz w:val="28"/>
          <w:szCs w:val="28"/>
        </w:rPr>
      </w:pPr>
    </w:p>
    <w:p w14:paraId="077E8274" w14:textId="77777777" w:rsidR="00205E59" w:rsidRDefault="00205E59">
      <w:pPr>
        <w:spacing w:before="60" w:after="60"/>
        <w:rPr>
          <w:rFonts w:cs="Times New Roman"/>
          <w:b/>
          <w:bCs/>
          <w:sz w:val="28"/>
          <w:szCs w:val="28"/>
        </w:rPr>
      </w:pPr>
    </w:p>
    <w:p w14:paraId="1B5F5191" w14:textId="77777777" w:rsidR="00205E59" w:rsidRDefault="00205E59">
      <w:pPr>
        <w:tabs>
          <w:tab w:val="left" w:pos="5124"/>
        </w:tabs>
        <w:spacing w:before="60" w:after="60"/>
        <w:jc w:val="center"/>
        <w:rPr>
          <w:rFonts w:cs="Times New Roman"/>
          <w:b/>
          <w:bCs/>
          <w:sz w:val="24"/>
          <w:szCs w:val="24"/>
        </w:rPr>
      </w:pPr>
    </w:p>
    <w:p w14:paraId="32C8EEB5" w14:textId="77777777" w:rsidR="00205E59" w:rsidRDefault="00205E59">
      <w:pPr>
        <w:tabs>
          <w:tab w:val="left" w:pos="5124"/>
        </w:tabs>
        <w:spacing w:before="60" w:after="60"/>
        <w:jc w:val="center"/>
        <w:rPr>
          <w:rFonts w:cs="Times New Roman"/>
          <w:b/>
          <w:bCs/>
          <w:sz w:val="24"/>
          <w:szCs w:val="24"/>
        </w:rPr>
      </w:pPr>
    </w:p>
    <w:p w14:paraId="617A7716" w14:textId="7EC2BB54" w:rsidR="00205E59" w:rsidRDefault="00000000">
      <w:pPr>
        <w:tabs>
          <w:tab w:val="left" w:pos="5124"/>
        </w:tabs>
        <w:spacing w:before="60" w:after="60"/>
        <w:jc w:val="center"/>
        <w:rPr>
          <w:rFonts w:cs="Times New Roman"/>
          <w:b/>
          <w:bCs/>
          <w:sz w:val="28"/>
          <w:szCs w:val="28"/>
        </w:rPr>
        <w:sectPr w:rsidR="00205E59">
          <w:footerReference w:type="default" r:id="rId12"/>
          <w:pgSz w:w="11907" w:h="16840"/>
          <w:pgMar w:top="1134" w:right="1134" w:bottom="1276" w:left="1701" w:header="720" w:footer="727" w:gutter="0"/>
          <w:cols w:space="720"/>
          <w:docGrid w:linePitch="360"/>
        </w:sectPr>
      </w:pPr>
      <w:r>
        <w:rPr>
          <w:rFonts w:cs="Times New Roman"/>
          <w:b/>
          <w:bCs/>
          <w:sz w:val="24"/>
          <w:szCs w:val="24"/>
          <w:lang w:val="vi-VN"/>
        </w:rPr>
        <w:t>HÀ NỘ</w:t>
      </w:r>
      <w:r>
        <w:rPr>
          <w:rFonts w:cs="Times New Roman"/>
          <w:b/>
          <w:bCs/>
          <w:sz w:val="24"/>
          <w:szCs w:val="24"/>
        </w:rPr>
        <w:t>I - 202</w:t>
      </w:r>
    </w:p>
    <w:p w14:paraId="1142C049" w14:textId="77777777" w:rsidR="00205E59" w:rsidRDefault="00000000" w:rsidP="00A90541">
      <w:pPr>
        <w:spacing w:after="240"/>
        <w:jc w:val="center"/>
        <w:rPr>
          <w:rFonts w:cs="Times New Roman"/>
          <w:color w:val="000000" w:themeColor="text1"/>
        </w:rPr>
      </w:pPr>
      <w:r>
        <w:rPr>
          <w:rFonts w:cs="Times New Roman"/>
          <w:b/>
          <w:color w:val="000000" w:themeColor="text1"/>
          <w:sz w:val="30"/>
        </w:rPr>
        <w:lastRenderedPageBreak/>
        <w:t>MỤC LỤC</w:t>
      </w:r>
    </w:p>
    <w:p w14:paraId="3000B814" w14:textId="735F8FB1" w:rsidR="005F2964" w:rsidRPr="005A74F3" w:rsidRDefault="00000000">
      <w:pPr>
        <w:pStyle w:val="TOC1"/>
        <w:tabs>
          <w:tab w:val="right" w:leader="dot" w:pos="9061"/>
        </w:tabs>
        <w:rPr>
          <w:rFonts w:eastAsiaTheme="minorEastAsia" w:cs="Times New Roman"/>
          <w:noProof/>
          <w:kern w:val="2"/>
          <w:szCs w:val="26"/>
          <w14:ligatures w14:val="standardContextual"/>
        </w:rPr>
      </w:pPr>
      <w:r>
        <w:rPr>
          <w:rFonts w:cs="Times New Roman"/>
        </w:rPr>
        <w:fldChar w:fldCharType="begin"/>
      </w:r>
      <w:r>
        <w:rPr>
          <w:rFonts w:cs="Times New Roman"/>
        </w:rPr>
        <w:instrText>TOC \o "1-3" \h \z \u</w:instrText>
      </w:r>
      <w:r>
        <w:rPr>
          <w:rFonts w:cs="Times New Roman"/>
        </w:rPr>
        <w:fldChar w:fldCharType="separate"/>
      </w:r>
      <w:hyperlink w:anchor="_Toc231498963" w:history="1">
        <w:r w:rsidR="005F2964" w:rsidRPr="005A74F3">
          <w:rPr>
            <w:rStyle w:val="Hyperlink"/>
            <w:rFonts w:cs="Times New Roman"/>
            <w:noProof/>
            <w:szCs w:val="26"/>
          </w:rPr>
          <w:t>I. MỞ ĐẦU</w:t>
        </w:r>
        <w:r w:rsidR="005F2964" w:rsidRPr="005A74F3">
          <w:rPr>
            <w:rFonts w:cs="Times New Roman"/>
            <w:noProof/>
            <w:webHidden/>
            <w:szCs w:val="26"/>
          </w:rPr>
          <w:tab/>
        </w:r>
        <w:r w:rsidR="005F2964" w:rsidRPr="005A74F3">
          <w:rPr>
            <w:rFonts w:cs="Times New Roman"/>
            <w:noProof/>
            <w:webHidden/>
            <w:szCs w:val="26"/>
          </w:rPr>
          <w:fldChar w:fldCharType="begin"/>
        </w:r>
        <w:r w:rsidR="005F2964" w:rsidRPr="005A74F3">
          <w:rPr>
            <w:rFonts w:cs="Times New Roman"/>
            <w:noProof/>
            <w:webHidden/>
            <w:szCs w:val="26"/>
          </w:rPr>
          <w:instrText xml:space="preserve"> PAGEREF _Toc231498963 \h </w:instrText>
        </w:r>
        <w:r w:rsidR="005F2964" w:rsidRPr="005A74F3">
          <w:rPr>
            <w:rFonts w:cs="Times New Roman"/>
            <w:noProof/>
            <w:webHidden/>
            <w:szCs w:val="26"/>
          </w:rPr>
        </w:r>
        <w:r w:rsidR="005F2964" w:rsidRPr="005A74F3">
          <w:rPr>
            <w:rFonts w:cs="Times New Roman"/>
            <w:noProof/>
            <w:webHidden/>
            <w:szCs w:val="26"/>
          </w:rPr>
          <w:fldChar w:fldCharType="separate"/>
        </w:r>
        <w:r w:rsidR="005F2964" w:rsidRPr="005A74F3">
          <w:rPr>
            <w:rFonts w:cs="Times New Roman"/>
            <w:noProof/>
            <w:webHidden/>
            <w:szCs w:val="26"/>
          </w:rPr>
          <w:t>10</w:t>
        </w:r>
        <w:r w:rsidR="005F2964" w:rsidRPr="005A74F3">
          <w:rPr>
            <w:rFonts w:cs="Times New Roman"/>
            <w:noProof/>
            <w:webHidden/>
            <w:szCs w:val="26"/>
          </w:rPr>
          <w:fldChar w:fldCharType="end"/>
        </w:r>
      </w:hyperlink>
    </w:p>
    <w:p w14:paraId="26A2A3D8" w14:textId="289E4B56"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4" w:history="1">
        <w:r w:rsidRPr="005A74F3">
          <w:rPr>
            <w:rStyle w:val="Hyperlink"/>
            <w:rFonts w:cs="Times New Roman"/>
            <w:noProof/>
            <w:szCs w:val="26"/>
          </w:rPr>
          <w:t>1.1. Bối cảnh và lý do chọn đề tài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10</w:t>
        </w:r>
        <w:r w:rsidRPr="005A74F3">
          <w:rPr>
            <w:rFonts w:cs="Times New Roman"/>
            <w:noProof/>
            <w:webHidden/>
            <w:szCs w:val="26"/>
          </w:rPr>
          <w:fldChar w:fldCharType="end"/>
        </w:r>
      </w:hyperlink>
    </w:p>
    <w:p w14:paraId="4874615F" w14:textId="78624E5D"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5" w:history="1">
        <w:r w:rsidRPr="005A74F3">
          <w:rPr>
            <w:rStyle w:val="Hyperlink"/>
            <w:rFonts w:cs="Times New Roman"/>
            <w:noProof/>
            <w:szCs w:val="26"/>
          </w:rPr>
          <w:t>1.2. Mục tiêu đề tài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10</w:t>
        </w:r>
        <w:r w:rsidRPr="005A74F3">
          <w:rPr>
            <w:rFonts w:cs="Times New Roman"/>
            <w:noProof/>
            <w:webHidden/>
            <w:szCs w:val="26"/>
          </w:rPr>
          <w:fldChar w:fldCharType="end"/>
        </w:r>
      </w:hyperlink>
    </w:p>
    <w:p w14:paraId="33C8536D" w14:textId="3CD93C7D"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6" w:history="1">
        <w:r w:rsidRPr="005A74F3">
          <w:rPr>
            <w:rStyle w:val="Hyperlink"/>
            <w:rFonts w:cs="Times New Roman"/>
            <w:noProof/>
            <w:szCs w:val="26"/>
          </w:rPr>
          <w:t>1.3. Phạm vi và giới hạn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2735553D" w14:textId="12B4987A"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67" w:history="1">
        <w:r w:rsidRPr="005A74F3">
          <w:rPr>
            <w:rStyle w:val="Hyperlink"/>
            <w:rFonts w:cs="Times New Roman"/>
            <w:i/>
            <w:noProof/>
            <w:szCs w:val="26"/>
          </w:rPr>
          <w:t>1.3.1. Phạm vi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4413DA6E" w14:textId="79A976AD"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68" w:history="1">
        <w:r w:rsidRPr="005A74F3">
          <w:rPr>
            <w:rStyle w:val="Hyperlink"/>
            <w:rFonts w:cs="Times New Roman"/>
            <w:i/>
            <w:noProof/>
            <w:szCs w:val="26"/>
          </w:rPr>
          <w:t>1.3.2. Giới hạn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48AF7C8F" w14:textId="6ACECC0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69" w:history="1">
        <w:r w:rsidRPr="005A74F3">
          <w:rPr>
            <w:rStyle w:val="Hyperlink"/>
            <w:rFonts w:cs="Times New Roman"/>
            <w:noProof/>
            <w:szCs w:val="26"/>
          </w:rPr>
          <w:t>1.4. Phương pháp nghiên cứu</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_Toc231498969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11</w:t>
        </w:r>
        <w:r w:rsidRPr="005A74F3">
          <w:rPr>
            <w:rFonts w:cs="Times New Roman"/>
            <w:noProof/>
            <w:webHidden/>
            <w:szCs w:val="26"/>
          </w:rPr>
          <w:fldChar w:fldCharType="end"/>
        </w:r>
      </w:hyperlink>
    </w:p>
    <w:p w14:paraId="0F4A688C" w14:textId="1B48F74F"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0" w:history="1">
        <w:r w:rsidRPr="005A74F3">
          <w:rPr>
            <w:rStyle w:val="Hyperlink"/>
            <w:rFonts w:cs="Times New Roman"/>
            <w:noProof/>
            <w:szCs w:val="26"/>
          </w:rPr>
          <w:t>1.5. Khảo sát các giải pháp hiện có</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12</w:t>
        </w:r>
        <w:r w:rsidRPr="005A74F3">
          <w:rPr>
            <w:rFonts w:cs="Times New Roman"/>
            <w:noProof/>
            <w:webHidden/>
            <w:szCs w:val="26"/>
          </w:rPr>
          <w:fldChar w:fldCharType="end"/>
        </w:r>
      </w:hyperlink>
    </w:p>
    <w:p w14:paraId="34997A3B" w14:textId="2F93CDA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1" w:history="1">
        <w:r w:rsidRPr="005A74F3">
          <w:rPr>
            <w:rStyle w:val="Hyperlink"/>
            <w:rFonts w:cs="Times New Roman"/>
            <w:noProof/>
            <w:szCs w:val="26"/>
          </w:rPr>
          <w:t>1.6. Bố cục báo cáo</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12</w:t>
        </w:r>
        <w:r w:rsidRPr="005A74F3">
          <w:rPr>
            <w:rFonts w:cs="Times New Roman"/>
            <w:noProof/>
            <w:webHidden/>
            <w:szCs w:val="26"/>
          </w:rPr>
          <w:fldChar w:fldCharType="end"/>
        </w:r>
      </w:hyperlink>
    </w:p>
    <w:p w14:paraId="7EF30C30" w14:textId="27FD1DFB" w:rsidR="005F2964" w:rsidRPr="005A74F3" w:rsidRDefault="005F2964">
      <w:pPr>
        <w:pStyle w:val="TOC1"/>
        <w:tabs>
          <w:tab w:val="right" w:leader="dot" w:pos="9061"/>
        </w:tabs>
        <w:rPr>
          <w:rFonts w:eastAsiaTheme="minorEastAsia" w:cs="Times New Roman"/>
          <w:noProof/>
          <w:kern w:val="2"/>
          <w:szCs w:val="26"/>
          <w14:ligatures w14:val="standardContextual"/>
        </w:rPr>
      </w:pPr>
      <w:hyperlink w:anchor="_Toc231498972" w:history="1">
        <w:r w:rsidRPr="005A74F3">
          <w:rPr>
            <w:rStyle w:val="Hyperlink"/>
            <w:rFonts w:cs="Times New Roman"/>
            <w:noProof/>
            <w:szCs w:val="26"/>
          </w:rPr>
          <w:t>II. CƠ SỞ LÝ THUYẾT</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14</w:t>
        </w:r>
        <w:r w:rsidRPr="005A74F3">
          <w:rPr>
            <w:rFonts w:cs="Times New Roman"/>
            <w:noProof/>
            <w:webHidden/>
            <w:szCs w:val="26"/>
          </w:rPr>
          <w:fldChar w:fldCharType="end"/>
        </w:r>
      </w:hyperlink>
    </w:p>
    <w:p w14:paraId="4D2776B6" w14:textId="5C88CD85"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3" w:history="1">
        <w:r w:rsidRPr="005A74F3">
          <w:rPr>
            <w:rStyle w:val="Hyperlink"/>
            <w:rFonts w:cs="Times New Roman"/>
            <w:noProof/>
            <w:szCs w:val="26"/>
          </w:rPr>
          <w:t>2.1. Tổng quan về Trí tuệ nhân tạo (AI)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14</w:t>
        </w:r>
        <w:r w:rsidRPr="005A74F3">
          <w:rPr>
            <w:rFonts w:cs="Times New Roman"/>
            <w:noProof/>
            <w:webHidden/>
            <w:szCs w:val="26"/>
          </w:rPr>
          <w:fldChar w:fldCharType="end"/>
        </w:r>
      </w:hyperlink>
    </w:p>
    <w:p w14:paraId="7E0205E5" w14:textId="70B1E79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4" w:history="1">
        <w:r w:rsidRPr="005A74F3">
          <w:rPr>
            <w:rStyle w:val="Hyperlink"/>
            <w:rFonts w:cs="Times New Roman"/>
            <w:noProof/>
            <w:szCs w:val="26"/>
          </w:rPr>
          <w:t>2.2. Machine Learning và Deep Learning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14</w:t>
        </w:r>
        <w:r w:rsidRPr="005A74F3">
          <w:rPr>
            <w:rFonts w:cs="Times New Roman"/>
            <w:noProof/>
            <w:webHidden/>
            <w:szCs w:val="26"/>
          </w:rPr>
          <w:fldChar w:fldCharType="end"/>
        </w:r>
      </w:hyperlink>
    </w:p>
    <w:p w14:paraId="2EA923F8" w14:textId="4911EC63"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5" w:history="1">
        <w:r w:rsidRPr="005A74F3">
          <w:rPr>
            <w:rStyle w:val="Hyperlink"/>
            <w:rFonts w:cs="Times New Roman"/>
            <w:i/>
            <w:noProof/>
            <w:szCs w:val="26"/>
          </w:rPr>
          <w:t>2.2.1. Mạng nơ-ron tích chập (CNN)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29D5ABA6" w14:textId="3E0F94AE"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6" w:history="1">
        <w:r w:rsidRPr="005A74F3">
          <w:rPr>
            <w:rStyle w:val="Hyperlink"/>
            <w:rFonts w:cs="Times New Roman"/>
            <w:i/>
            <w:noProof/>
            <w:szCs w:val="26"/>
          </w:rPr>
          <w:t>2.2.2. Học chuyển giao và lượng tử hóa mô hình</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0526CEE2" w14:textId="6783BE83"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77" w:history="1">
        <w:r w:rsidRPr="005A74F3">
          <w:rPr>
            <w:rStyle w:val="Hyperlink"/>
            <w:rFonts w:cs="Times New Roman"/>
            <w:noProof/>
            <w:szCs w:val="26"/>
          </w:rPr>
          <w:t>2.3. Nhận diện đối tượng và đọc hiểu hình ảnh bằng AI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3CDB63D5" w14:textId="15A29676"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8" w:history="1">
        <w:r w:rsidRPr="005A74F3">
          <w:rPr>
            <w:rStyle w:val="Hyperlink"/>
            <w:rFonts w:cs="Times New Roman"/>
            <w:i/>
            <w:noProof/>
            <w:szCs w:val="26"/>
          </w:rPr>
          <w:t>2.3.1. Phát hiện đối tượng và họ mô hình YOLO (nhận diện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15</w:t>
        </w:r>
        <w:r w:rsidRPr="005A74F3">
          <w:rPr>
            <w:rFonts w:cs="Times New Roman"/>
            <w:noProof/>
            <w:webHidden/>
            <w:szCs w:val="26"/>
          </w:rPr>
          <w:fldChar w:fldCharType="end"/>
        </w:r>
      </w:hyperlink>
    </w:p>
    <w:p w14:paraId="4791B0E7" w14:textId="68689261"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79" w:history="1">
        <w:r w:rsidRPr="005A74F3">
          <w:rPr>
            <w:rStyle w:val="Hyperlink"/>
            <w:rFonts w:cs="Times New Roman"/>
            <w:i/>
            <w:noProof/>
            <w:szCs w:val="26"/>
          </w:rPr>
          <w:t>2.3.2. Mô hình ngôn ngữ – thị giác VLM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_Toc231498979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16</w:t>
        </w:r>
        <w:r w:rsidRPr="005A74F3">
          <w:rPr>
            <w:rFonts w:cs="Times New Roman"/>
            <w:noProof/>
            <w:webHidden/>
            <w:szCs w:val="26"/>
          </w:rPr>
          <w:fldChar w:fldCharType="end"/>
        </w:r>
      </w:hyperlink>
    </w:p>
    <w:p w14:paraId="3B3C758B" w14:textId="2265553F"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0" w:history="1">
        <w:r w:rsidRPr="005A74F3">
          <w:rPr>
            <w:rStyle w:val="Hyperlink"/>
            <w:rFonts w:cs="Times New Roman"/>
            <w:i/>
            <w:noProof/>
            <w:szCs w:val="26"/>
          </w:rPr>
          <w:t>2.3.3. OCR và chuyển văn bản thành giọng nói (TTS)</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1976375B" w14:textId="7C691D6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1" w:history="1">
        <w:r w:rsidRPr="005A74F3">
          <w:rPr>
            <w:rStyle w:val="Hyperlink"/>
            <w:rFonts w:cs="Times New Roman"/>
            <w:noProof/>
            <w:szCs w:val="26"/>
          </w:rPr>
          <w:t>2.4. Công nghệ và thư viện sử dụng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67365A13" w14:textId="40D171A0"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2" w:history="1">
        <w:r w:rsidRPr="005A74F3">
          <w:rPr>
            <w:rStyle w:val="Hyperlink"/>
            <w:rFonts w:cs="Times New Roman"/>
            <w:noProof/>
            <w:szCs w:val="26"/>
          </w:rPr>
          <w:t>2.5. Quy trình huấn luyện và đánh giá mô hình học sâu</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2B2A77B3" w14:textId="43C8C9A2"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3" w:history="1">
        <w:r w:rsidRPr="005A74F3">
          <w:rPr>
            <w:rStyle w:val="Hyperlink"/>
            <w:rFonts w:cs="Times New Roman"/>
            <w:i/>
            <w:noProof/>
            <w:szCs w:val="26"/>
          </w:rPr>
          <w:t>2.5.1. Hàm mất mát và tối ưu hóa</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17</w:t>
        </w:r>
        <w:r w:rsidRPr="005A74F3">
          <w:rPr>
            <w:rFonts w:cs="Times New Roman"/>
            <w:noProof/>
            <w:webHidden/>
            <w:szCs w:val="26"/>
          </w:rPr>
          <w:fldChar w:fldCharType="end"/>
        </w:r>
      </w:hyperlink>
    </w:p>
    <w:p w14:paraId="173EDDFB" w14:textId="67A81AE0"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4" w:history="1">
        <w:r w:rsidRPr="005A74F3">
          <w:rPr>
            <w:rStyle w:val="Hyperlink"/>
            <w:rFonts w:cs="Times New Roman"/>
            <w:i/>
            <w:noProof/>
            <w:szCs w:val="26"/>
          </w:rPr>
          <w:t>2.5.2. Quá khớp và các kỹ thuật chống quá khớp</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18</w:t>
        </w:r>
        <w:r w:rsidRPr="005A74F3">
          <w:rPr>
            <w:rFonts w:cs="Times New Roman"/>
            <w:noProof/>
            <w:webHidden/>
            <w:szCs w:val="26"/>
          </w:rPr>
          <w:fldChar w:fldCharType="end"/>
        </w:r>
      </w:hyperlink>
    </w:p>
    <w:p w14:paraId="61D69264" w14:textId="449D6629"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85" w:history="1">
        <w:r w:rsidRPr="005A74F3">
          <w:rPr>
            <w:rStyle w:val="Hyperlink"/>
            <w:rFonts w:cs="Times New Roman"/>
            <w:i/>
            <w:noProof/>
            <w:szCs w:val="26"/>
          </w:rPr>
          <w:t>2.5.3. Các độ đo đánh giá</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18</w:t>
        </w:r>
        <w:r w:rsidRPr="005A74F3">
          <w:rPr>
            <w:rFonts w:cs="Times New Roman"/>
            <w:noProof/>
            <w:webHidden/>
            <w:szCs w:val="26"/>
          </w:rPr>
          <w:fldChar w:fldCharType="end"/>
        </w:r>
      </w:hyperlink>
    </w:p>
    <w:p w14:paraId="7FBAE69B" w14:textId="6E8152AB"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6" w:history="1">
        <w:r w:rsidRPr="005A74F3">
          <w:rPr>
            <w:rStyle w:val="Hyperlink"/>
            <w:rFonts w:cs="Times New Roman"/>
            <w:noProof/>
            <w:szCs w:val="26"/>
          </w:rPr>
          <w:t>2.6. Triển khai mô hình học sâu trên thiết bị di động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18</w:t>
        </w:r>
        <w:r w:rsidRPr="005A74F3">
          <w:rPr>
            <w:rFonts w:cs="Times New Roman"/>
            <w:noProof/>
            <w:webHidden/>
            <w:szCs w:val="26"/>
          </w:rPr>
          <w:fldChar w:fldCharType="end"/>
        </w:r>
      </w:hyperlink>
    </w:p>
    <w:p w14:paraId="402DD82C" w14:textId="1C1D84B2"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7" w:history="1">
        <w:r w:rsidRPr="005A74F3">
          <w:rPr>
            <w:rStyle w:val="Hyperlink"/>
            <w:rFonts w:cs="Times New Roman"/>
            <w:noProof/>
            <w:szCs w:val="26"/>
          </w:rPr>
          <w:t>2.7. Kiến trúc Transformer và cơ chế chú ý (Attention)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19</w:t>
        </w:r>
        <w:r w:rsidRPr="005A74F3">
          <w:rPr>
            <w:rFonts w:cs="Times New Roman"/>
            <w:noProof/>
            <w:webHidden/>
            <w:szCs w:val="26"/>
          </w:rPr>
          <w:fldChar w:fldCharType="end"/>
        </w:r>
      </w:hyperlink>
    </w:p>
    <w:p w14:paraId="39CAE03C" w14:textId="2D4E9793"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8" w:history="1">
        <w:r w:rsidRPr="005A74F3">
          <w:rPr>
            <w:rStyle w:val="Hyperlink"/>
            <w:rFonts w:cs="Times New Roman"/>
            <w:noProof/>
            <w:szCs w:val="26"/>
          </w:rPr>
          <w:t>2.8. Nguyên tắc thiết kế khả năng truy cập (Accessibility)</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19</w:t>
        </w:r>
        <w:r w:rsidRPr="005A74F3">
          <w:rPr>
            <w:rFonts w:cs="Times New Roman"/>
            <w:noProof/>
            <w:webHidden/>
            <w:szCs w:val="26"/>
          </w:rPr>
          <w:fldChar w:fldCharType="end"/>
        </w:r>
      </w:hyperlink>
    </w:p>
    <w:p w14:paraId="370925E1" w14:textId="64043774"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89" w:history="1">
        <w:r w:rsidRPr="005A74F3">
          <w:rPr>
            <w:rStyle w:val="Hyperlink"/>
            <w:rFonts w:cs="Times New Roman"/>
            <w:noProof/>
            <w:szCs w:val="26"/>
          </w:rPr>
          <w:t>2.9. Các công nghệ nền tảng Android sử dụng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_Toc231498989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20</w:t>
        </w:r>
        <w:r w:rsidRPr="005A74F3">
          <w:rPr>
            <w:rFonts w:cs="Times New Roman"/>
            <w:noProof/>
            <w:webHidden/>
            <w:szCs w:val="26"/>
          </w:rPr>
          <w:fldChar w:fldCharType="end"/>
        </w:r>
      </w:hyperlink>
    </w:p>
    <w:p w14:paraId="74FEF889" w14:textId="22AB60E3" w:rsidR="005F2964" w:rsidRPr="005A74F3" w:rsidRDefault="005F2964">
      <w:pPr>
        <w:pStyle w:val="TOC1"/>
        <w:tabs>
          <w:tab w:val="right" w:leader="dot" w:pos="9061"/>
        </w:tabs>
        <w:rPr>
          <w:rFonts w:eastAsiaTheme="minorEastAsia" w:cs="Times New Roman"/>
          <w:noProof/>
          <w:kern w:val="2"/>
          <w:szCs w:val="26"/>
          <w14:ligatures w14:val="standardContextual"/>
        </w:rPr>
      </w:pPr>
      <w:hyperlink w:anchor="_Toc231498990" w:history="1">
        <w:r w:rsidRPr="005A74F3">
          <w:rPr>
            <w:rStyle w:val="Hyperlink"/>
            <w:rFonts w:cs="Times New Roman"/>
            <w:noProof/>
            <w:szCs w:val="26"/>
          </w:rPr>
          <w:t>III. PHÂN TÍCH HỆ THỐNG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21</w:t>
        </w:r>
        <w:r w:rsidRPr="005A74F3">
          <w:rPr>
            <w:rFonts w:cs="Times New Roman"/>
            <w:noProof/>
            <w:webHidden/>
            <w:szCs w:val="26"/>
          </w:rPr>
          <w:fldChar w:fldCharType="end"/>
        </w:r>
      </w:hyperlink>
    </w:p>
    <w:p w14:paraId="74918AC4" w14:textId="4B6DEB7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1" w:history="1">
        <w:r w:rsidRPr="005A74F3">
          <w:rPr>
            <w:rStyle w:val="Hyperlink"/>
            <w:rFonts w:cs="Times New Roman"/>
            <w:noProof/>
            <w:szCs w:val="26"/>
          </w:rPr>
          <w:t>3.1. Kiến trúc tổng thể</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21</w:t>
        </w:r>
        <w:r w:rsidRPr="005A74F3">
          <w:rPr>
            <w:rFonts w:cs="Times New Roman"/>
            <w:noProof/>
            <w:webHidden/>
            <w:szCs w:val="26"/>
          </w:rPr>
          <w:fldChar w:fldCharType="end"/>
        </w:r>
      </w:hyperlink>
    </w:p>
    <w:p w14:paraId="0E8569BB" w14:textId="17EA0B91"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2" w:history="1">
        <w:r w:rsidRPr="005A74F3">
          <w:rPr>
            <w:rStyle w:val="Hyperlink"/>
            <w:rFonts w:cs="Times New Roman"/>
            <w:noProof/>
            <w:szCs w:val="26"/>
          </w:rPr>
          <w:t>3.2. Chức năng hệ thống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21</w:t>
        </w:r>
        <w:r w:rsidRPr="005A74F3">
          <w:rPr>
            <w:rFonts w:cs="Times New Roman"/>
            <w:noProof/>
            <w:webHidden/>
            <w:szCs w:val="26"/>
          </w:rPr>
          <w:fldChar w:fldCharType="end"/>
        </w:r>
      </w:hyperlink>
    </w:p>
    <w:p w14:paraId="2F35ED65" w14:textId="5D4DCED9"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3" w:history="1">
        <w:r w:rsidRPr="005A74F3">
          <w:rPr>
            <w:rStyle w:val="Hyperlink"/>
            <w:rFonts w:cs="Times New Roman"/>
            <w:noProof/>
            <w:szCs w:val="26"/>
          </w:rPr>
          <w:t>3.3. Luồng xử lý</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23</w:t>
        </w:r>
        <w:r w:rsidRPr="005A74F3">
          <w:rPr>
            <w:rFonts w:cs="Times New Roman"/>
            <w:noProof/>
            <w:webHidden/>
            <w:szCs w:val="26"/>
          </w:rPr>
          <w:fldChar w:fldCharType="end"/>
        </w:r>
      </w:hyperlink>
    </w:p>
    <w:p w14:paraId="42E119F4" w14:textId="2062C6E0"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4" w:history="1">
        <w:r w:rsidRPr="005A74F3">
          <w:rPr>
            <w:rStyle w:val="Hyperlink"/>
            <w:rFonts w:cs="Times New Roman"/>
            <w:i/>
            <w:noProof/>
            <w:szCs w:val="26"/>
          </w:rPr>
          <w:t>3.3.1. Luồng nhận diện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23</w:t>
        </w:r>
        <w:r w:rsidRPr="005A74F3">
          <w:rPr>
            <w:rFonts w:cs="Times New Roman"/>
            <w:noProof/>
            <w:webHidden/>
            <w:szCs w:val="26"/>
          </w:rPr>
          <w:fldChar w:fldCharType="end"/>
        </w:r>
      </w:hyperlink>
    </w:p>
    <w:p w14:paraId="50AD6C72" w14:textId="7102B67F"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5" w:history="1">
        <w:r w:rsidRPr="005A74F3">
          <w:rPr>
            <w:rStyle w:val="Hyperlink"/>
            <w:rFonts w:cs="Times New Roman"/>
            <w:i/>
            <w:noProof/>
            <w:szCs w:val="26"/>
          </w:rPr>
          <w:t>3.3.2. Luồng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24</w:t>
        </w:r>
        <w:r w:rsidRPr="005A74F3">
          <w:rPr>
            <w:rFonts w:cs="Times New Roman"/>
            <w:noProof/>
            <w:webHidden/>
            <w:szCs w:val="26"/>
          </w:rPr>
          <w:fldChar w:fldCharType="end"/>
        </w:r>
      </w:hyperlink>
    </w:p>
    <w:p w14:paraId="28264435" w14:textId="3B57B5C5"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6" w:history="1">
        <w:r w:rsidRPr="005A74F3">
          <w:rPr>
            <w:rStyle w:val="Hyperlink"/>
            <w:rFonts w:cs="Times New Roman"/>
            <w:noProof/>
            <w:szCs w:val="26"/>
          </w:rPr>
          <w:t>3.4. Yêu cầu phi chức năng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25</w:t>
        </w:r>
        <w:r w:rsidRPr="005A74F3">
          <w:rPr>
            <w:rFonts w:cs="Times New Roman"/>
            <w:noProof/>
            <w:webHidden/>
            <w:szCs w:val="26"/>
          </w:rPr>
          <w:fldChar w:fldCharType="end"/>
        </w:r>
      </w:hyperlink>
    </w:p>
    <w:p w14:paraId="5F136338" w14:textId="241F49BA"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8997" w:history="1">
        <w:r w:rsidRPr="005A74F3">
          <w:rPr>
            <w:rStyle w:val="Hyperlink"/>
            <w:rFonts w:cs="Times New Roman"/>
            <w:noProof/>
            <w:szCs w:val="26"/>
          </w:rPr>
          <w:t>3.5. Đặc tả chi tiết ca sử dụng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25</w:t>
        </w:r>
        <w:r w:rsidRPr="005A74F3">
          <w:rPr>
            <w:rFonts w:cs="Times New Roman"/>
            <w:noProof/>
            <w:webHidden/>
            <w:szCs w:val="26"/>
          </w:rPr>
          <w:fldChar w:fldCharType="end"/>
        </w:r>
      </w:hyperlink>
    </w:p>
    <w:p w14:paraId="05D23D81" w14:textId="6DB117E5"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8" w:history="1">
        <w:r w:rsidRPr="005A74F3">
          <w:rPr>
            <w:rStyle w:val="Hyperlink"/>
            <w:rFonts w:cs="Times New Roman"/>
            <w:i/>
            <w:noProof/>
            <w:szCs w:val="26"/>
          </w:rPr>
          <w:t>3.5.1. Ca sử dụng “Đếm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25</w:t>
        </w:r>
        <w:r w:rsidRPr="005A74F3">
          <w:rPr>
            <w:rFonts w:cs="Times New Roman"/>
            <w:noProof/>
            <w:webHidden/>
            <w:szCs w:val="26"/>
          </w:rPr>
          <w:fldChar w:fldCharType="end"/>
        </w:r>
      </w:hyperlink>
    </w:p>
    <w:p w14:paraId="6D8E2F63" w14:textId="081C133C"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8999" w:history="1">
        <w:r w:rsidRPr="005A74F3">
          <w:rPr>
            <w:rStyle w:val="Hyperlink"/>
            <w:rFonts w:cs="Times New Roman"/>
            <w:i/>
            <w:noProof/>
            <w:szCs w:val="26"/>
          </w:rPr>
          <w:t>3.5.2. Ca sử dụng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_Toc231498999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26</w:t>
        </w:r>
        <w:r w:rsidRPr="005A74F3">
          <w:rPr>
            <w:rFonts w:cs="Times New Roman"/>
            <w:noProof/>
            <w:webHidden/>
            <w:szCs w:val="26"/>
          </w:rPr>
          <w:fldChar w:fldCharType="end"/>
        </w:r>
      </w:hyperlink>
    </w:p>
    <w:p w14:paraId="02BCEBA5" w14:textId="6D0EC118"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0" w:history="1">
        <w:r w:rsidRPr="005A74F3">
          <w:rPr>
            <w:rStyle w:val="Hyperlink"/>
            <w:rFonts w:cs="Times New Roman"/>
            <w:noProof/>
            <w:szCs w:val="26"/>
          </w:rPr>
          <w:t>3.6. Biểu đồ tuần tự</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26</w:t>
        </w:r>
        <w:r w:rsidRPr="005A74F3">
          <w:rPr>
            <w:rFonts w:cs="Times New Roman"/>
            <w:noProof/>
            <w:webHidden/>
            <w:szCs w:val="26"/>
          </w:rPr>
          <w:fldChar w:fldCharType="end"/>
        </w:r>
      </w:hyperlink>
    </w:p>
    <w:p w14:paraId="24A8C407" w14:textId="686FEC36"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1" w:history="1">
        <w:r w:rsidRPr="005A74F3">
          <w:rPr>
            <w:rStyle w:val="Hyperlink"/>
            <w:rFonts w:cs="Times New Roman"/>
            <w:noProof/>
            <w:szCs w:val="26"/>
          </w:rPr>
          <w:t>3.7. Thiết kế cơ sở dữ liệu cục bộ</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27</w:t>
        </w:r>
        <w:r w:rsidRPr="005A74F3">
          <w:rPr>
            <w:rFonts w:cs="Times New Roman"/>
            <w:noProof/>
            <w:webHidden/>
            <w:szCs w:val="26"/>
          </w:rPr>
          <w:fldChar w:fldCharType="end"/>
        </w:r>
      </w:hyperlink>
    </w:p>
    <w:p w14:paraId="79750507" w14:textId="4317CD9D"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2" w:history="1">
        <w:r w:rsidRPr="005A74F3">
          <w:rPr>
            <w:rStyle w:val="Hyperlink"/>
            <w:rFonts w:cs="Times New Roman"/>
            <w:noProof/>
            <w:szCs w:val="26"/>
          </w:rPr>
          <w:t>3.8. Thiết kế các lớp chính</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28</w:t>
        </w:r>
        <w:r w:rsidRPr="005A74F3">
          <w:rPr>
            <w:rFonts w:cs="Times New Roman"/>
            <w:noProof/>
            <w:webHidden/>
            <w:szCs w:val="26"/>
          </w:rPr>
          <w:fldChar w:fldCharType="end"/>
        </w:r>
      </w:hyperlink>
    </w:p>
    <w:p w14:paraId="194ECF23" w14:textId="12CD7F9B" w:rsidR="005F2964" w:rsidRPr="005A74F3" w:rsidRDefault="005F2964">
      <w:pPr>
        <w:pStyle w:val="TOC1"/>
        <w:tabs>
          <w:tab w:val="right" w:leader="dot" w:pos="9061"/>
        </w:tabs>
        <w:rPr>
          <w:rFonts w:eastAsiaTheme="minorEastAsia" w:cs="Times New Roman"/>
          <w:noProof/>
          <w:kern w:val="2"/>
          <w:szCs w:val="26"/>
          <w14:ligatures w14:val="standardContextual"/>
        </w:rPr>
      </w:pPr>
      <w:hyperlink w:anchor="_Toc231499003" w:history="1">
        <w:r w:rsidRPr="005A74F3">
          <w:rPr>
            <w:rStyle w:val="Hyperlink"/>
            <w:rFonts w:cs="Times New Roman"/>
            <w:noProof/>
            <w:szCs w:val="26"/>
          </w:rPr>
          <w:t>IV. TRIỂN KHAI VÀ THỰC NGHIỆM</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7F6D3346" w14:textId="0B72CA4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4" w:history="1">
        <w:r w:rsidRPr="005A74F3">
          <w:rPr>
            <w:rStyle w:val="Hyperlink"/>
            <w:rFonts w:cs="Times New Roman"/>
            <w:noProof/>
            <w:szCs w:val="26"/>
          </w:rPr>
          <w:t>4.1. Chuẩn bị</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_Toc231499004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1B550229" w14:textId="04418B22"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5" w:history="1">
        <w:r w:rsidRPr="005A74F3">
          <w:rPr>
            <w:rStyle w:val="Hyperlink"/>
            <w:rFonts w:cs="Times New Roman"/>
            <w:noProof/>
            <w:szCs w:val="26"/>
          </w:rPr>
          <w:t>4.2. Mô-đun nhận diện tiền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_Toc231499005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2740B0F1" w14:textId="07361D88"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9006" w:history="1">
        <w:r w:rsidRPr="005A74F3">
          <w:rPr>
            <w:rStyle w:val="Hyperlink"/>
            <w:rFonts w:cs="Times New Roman"/>
            <w:i/>
            <w:noProof/>
            <w:szCs w:val="26"/>
          </w:rPr>
          <w:t>4.2.1. Dữ liệu và huấn luyện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_Toc231499006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30</w:t>
        </w:r>
        <w:r w:rsidRPr="005A74F3">
          <w:rPr>
            <w:rFonts w:cs="Times New Roman"/>
            <w:noProof/>
            <w:webHidden/>
            <w:szCs w:val="26"/>
          </w:rPr>
          <w:fldChar w:fldCharType="end"/>
        </w:r>
      </w:hyperlink>
    </w:p>
    <w:p w14:paraId="77D0E36A" w14:textId="21891C53"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9007" w:history="1">
        <w:r w:rsidRPr="005A74F3">
          <w:rPr>
            <w:rStyle w:val="Hyperlink"/>
            <w:rFonts w:cs="Times New Roman"/>
            <w:i/>
            <w:noProof/>
            <w:szCs w:val="26"/>
          </w:rPr>
          <w:t>4.2.2. Suy luận trên thiết bị và cơ chế dự phòng</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_Toc231499007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31</w:t>
        </w:r>
        <w:r w:rsidRPr="005A74F3">
          <w:rPr>
            <w:rFonts w:cs="Times New Roman"/>
            <w:noProof/>
            <w:webHidden/>
            <w:szCs w:val="26"/>
          </w:rPr>
          <w:fldChar w:fldCharType="end"/>
        </w:r>
      </w:hyperlink>
    </w:p>
    <w:p w14:paraId="23B15FDB" w14:textId="22D6CDA0" w:rsidR="005F2964" w:rsidRPr="005A74F3" w:rsidRDefault="005F2964">
      <w:pPr>
        <w:pStyle w:val="TOC3"/>
        <w:tabs>
          <w:tab w:val="right" w:leader="dot" w:pos="9061"/>
        </w:tabs>
        <w:rPr>
          <w:rFonts w:eastAsiaTheme="minorEastAsia" w:cs="Times New Roman"/>
          <w:noProof/>
          <w:kern w:val="2"/>
          <w:szCs w:val="26"/>
          <w14:ligatures w14:val="standardContextual"/>
        </w:rPr>
      </w:pPr>
      <w:hyperlink w:anchor="_Toc231499008" w:history="1">
        <w:r w:rsidRPr="005A74F3">
          <w:rPr>
            <w:rStyle w:val="Hyperlink"/>
            <w:rFonts w:cs="Times New Roman"/>
            <w:i/>
            <w:noProof/>
            <w:szCs w:val="26"/>
          </w:rPr>
          <w:t>4.2.3. Đếm cộng dồn và đọc số thành chữ</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_Toc231499008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32</w:t>
        </w:r>
        <w:r w:rsidRPr="005A74F3">
          <w:rPr>
            <w:rFonts w:cs="Times New Roman"/>
            <w:noProof/>
            <w:webHidden/>
            <w:szCs w:val="26"/>
          </w:rPr>
          <w:fldChar w:fldCharType="end"/>
        </w:r>
      </w:hyperlink>
    </w:p>
    <w:p w14:paraId="66B72242" w14:textId="4EA896A6"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09" w:history="1">
        <w:r w:rsidRPr="005A74F3">
          <w:rPr>
            <w:rStyle w:val="Hyperlink"/>
            <w:rFonts w:cs="Times New Roman"/>
            <w:noProof/>
            <w:szCs w:val="26"/>
          </w:rPr>
          <w:t>4.3. Mô-đun đọc thực đơn</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_Toc231499009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32</w:t>
        </w:r>
        <w:r w:rsidRPr="005A74F3">
          <w:rPr>
            <w:rFonts w:cs="Times New Roman"/>
            <w:noProof/>
            <w:webHidden/>
            <w:szCs w:val="26"/>
          </w:rPr>
          <w:fldChar w:fldCharType="end"/>
        </w:r>
      </w:hyperlink>
    </w:p>
    <w:p w14:paraId="1AAA25AE" w14:textId="34117A07"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0" w:history="1">
        <w:r w:rsidRPr="005A74F3">
          <w:rPr>
            <w:rStyle w:val="Hyperlink"/>
            <w:rFonts w:cs="Times New Roman"/>
            <w:noProof/>
            <w:szCs w:val="26"/>
          </w:rPr>
          <w:t>4.4. Kết quả thực nghiệm</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_Toc231499010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32</w:t>
        </w:r>
        <w:r w:rsidRPr="005A74F3">
          <w:rPr>
            <w:rFonts w:cs="Times New Roman"/>
            <w:noProof/>
            <w:webHidden/>
            <w:szCs w:val="26"/>
          </w:rPr>
          <w:fldChar w:fldCharType="end"/>
        </w:r>
      </w:hyperlink>
    </w:p>
    <w:p w14:paraId="0C7446AD" w14:textId="4E7E549E"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1" w:history="1">
        <w:r w:rsidRPr="005A74F3">
          <w:rPr>
            <w:rStyle w:val="Hyperlink"/>
            <w:rFonts w:cs="Times New Roman"/>
            <w:noProof/>
            <w:szCs w:val="26"/>
          </w:rPr>
          <w:t>4.5. Mô-đun chuyển văn bản thành giọng nói</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_Toc231499011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33</w:t>
        </w:r>
        <w:r w:rsidRPr="005A74F3">
          <w:rPr>
            <w:rFonts w:cs="Times New Roman"/>
            <w:noProof/>
            <w:webHidden/>
            <w:szCs w:val="26"/>
          </w:rPr>
          <w:fldChar w:fldCharType="end"/>
        </w:r>
      </w:hyperlink>
    </w:p>
    <w:p w14:paraId="63C812BE" w14:textId="754B2CD0"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2" w:history="1">
        <w:r w:rsidRPr="005A74F3">
          <w:rPr>
            <w:rStyle w:val="Hyperlink"/>
            <w:rFonts w:cs="Times New Roman"/>
            <w:noProof/>
            <w:szCs w:val="26"/>
          </w:rPr>
          <w:t>4.7. Tự động chụp dựa trên chất lượng khung hình</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_Toc231499012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34</w:t>
        </w:r>
        <w:r w:rsidRPr="005A74F3">
          <w:rPr>
            <w:rFonts w:cs="Times New Roman"/>
            <w:noProof/>
            <w:webHidden/>
            <w:szCs w:val="26"/>
          </w:rPr>
          <w:fldChar w:fldCharType="end"/>
        </w:r>
      </w:hyperlink>
    </w:p>
    <w:p w14:paraId="0D83F033" w14:textId="703C886F" w:rsidR="005F2964" w:rsidRPr="005A74F3" w:rsidRDefault="005F2964">
      <w:pPr>
        <w:pStyle w:val="TOC2"/>
        <w:tabs>
          <w:tab w:val="right" w:leader="dot" w:pos="9061"/>
        </w:tabs>
        <w:rPr>
          <w:rFonts w:eastAsiaTheme="minorEastAsia" w:cs="Times New Roman"/>
          <w:noProof/>
          <w:kern w:val="2"/>
          <w:szCs w:val="26"/>
          <w14:ligatures w14:val="standardContextual"/>
        </w:rPr>
      </w:pPr>
      <w:hyperlink w:anchor="_Toc231499013" w:history="1">
        <w:r w:rsidRPr="005A74F3">
          <w:rPr>
            <w:rStyle w:val="Hyperlink"/>
            <w:rFonts w:cs="Times New Roman"/>
            <w:noProof/>
            <w:szCs w:val="26"/>
          </w:rPr>
          <w:t>4.8. Điều khiển bằng giọng nói và cử chỉ đặc biệt</w:t>
        </w:r>
        <w:r w:rsidRPr="005A74F3">
          <w:rPr>
            <w:rFonts w:cs="Times New Roman"/>
            <w:noProof/>
            <w:webHidden/>
            <w:szCs w:val="26"/>
          </w:rPr>
          <w:tab/>
        </w:r>
        <w:r w:rsidRPr="005A74F3">
          <w:rPr>
            <w:rFonts w:cs="Times New Roman"/>
            <w:noProof/>
            <w:webHidden/>
            <w:szCs w:val="26"/>
          </w:rPr>
          <w:fldChar w:fldCharType="begin"/>
        </w:r>
        <w:r w:rsidRPr="005A74F3">
          <w:rPr>
            <w:rFonts w:cs="Times New Roman"/>
            <w:noProof/>
            <w:webHidden/>
            <w:szCs w:val="26"/>
          </w:rPr>
          <w:instrText xml:space="preserve"> PAGEREF _Toc231499013 \h </w:instrText>
        </w:r>
        <w:r w:rsidRPr="005A74F3">
          <w:rPr>
            <w:rFonts w:cs="Times New Roman"/>
            <w:noProof/>
            <w:webHidden/>
            <w:szCs w:val="26"/>
          </w:rPr>
        </w:r>
        <w:r w:rsidRPr="005A74F3">
          <w:rPr>
            <w:rFonts w:cs="Times New Roman"/>
            <w:noProof/>
            <w:webHidden/>
            <w:szCs w:val="26"/>
          </w:rPr>
          <w:fldChar w:fldCharType="separate"/>
        </w:r>
        <w:r w:rsidRPr="005A74F3">
          <w:rPr>
            <w:rFonts w:cs="Times New Roman"/>
            <w:noProof/>
            <w:webHidden/>
            <w:szCs w:val="26"/>
          </w:rPr>
          <w:t>34</w:t>
        </w:r>
        <w:r w:rsidRPr="005A74F3">
          <w:rPr>
            <w:rFonts w:cs="Times New Roman"/>
            <w:noProof/>
            <w:webHidden/>
            <w:szCs w:val="26"/>
          </w:rPr>
          <w:fldChar w:fldCharType="end"/>
        </w:r>
      </w:hyperlink>
    </w:p>
    <w:p w14:paraId="19A27A98" w14:textId="2394C6B8"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4" w:history="1">
        <w:r w:rsidRPr="0089619B">
          <w:rPr>
            <w:rStyle w:val="Hyperlink"/>
            <w:rFonts w:cs="Times New Roman"/>
            <w:noProof/>
          </w:rPr>
          <w:t>4.9. Kiểm thử phần mềm</w:t>
        </w:r>
        <w:r>
          <w:rPr>
            <w:noProof/>
            <w:webHidden/>
          </w:rPr>
          <w:tab/>
        </w:r>
        <w:r>
          <w:rPr>
            <w:noProof/>
            <w:webHidden/>
          </w:rPr>
          <w:fldChar w:fldCharType="begin"/>
        </w:r>
        <w:r>
          <w:rPr>
            <w:noProof/>
            <w:webHidden/>
          </w:rPr>
          <w:instrText xml:space="preserve"> PAGEREF _Toc231499014 \h </w:instrText>
        </w:r>
        <w:r>
          <w:rPr>
            <w:noProof/>
            <w:webHidden/>
          </w:rPr>
        </w:r>
        <w:r>
          <w:rPr>
            <w:noProof/>
            <w:webHidden/>
          </w:rPr>
          <w:fldChar w:fldCharType="separate"/>
        </w:r>
        <w:r>
          <w:rPr>
            <w:noProof/>
            <w:webHidden/>
          </w:rPr>
          <w:t>35</w:t>
        </w:r>
        <w:r>
          <w:rPr>
            <w:noProof/>
            <w:webHidden/>
          </w:rPr>
          <w:fldChar w:fldCharType="end"/>
        </w:r>
      </w:hyperlink>
    </w:p>
    <w:p w14:paraId="0945D730" w14:textId="767778CA"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15" w:history="1">
        <w:r w:rsidRPr="0089619B">
          <w:rPr>
            <w:rStyle w:val="Hyperlink"/>
            <w:rFonts w:cs="Times New Roman"/>
            <w:noProof/>
          </w:rPr>
          <w:t>V. MÔ HÌNH TRIỂN KHAI (DEPLOYMENT MODEL)</w:t>
        </w:r>
        <w:r>
          <w:rPr>
            <w:noProof/>
            <w:webHidden/>
          </w:rPr>
          <w:tab/>
        </w:r>
        <w:r>
          <w:rPr>
            <w:noProof/>
            <w:webHidden/>
          </w:rPr>
          <w:fldChar w:fldCharType="begin"/>
        </w:r>
        <w:r>
          <w:rPr>
            <w:noProof/>
            <w:webHidden/>
          </w:rPr>
          <w:instrText xml:space="preserve"> PAGEREF _Toc231499015 \h </w:instrText>
        </w:r>
        <w:r>
          <w:rPr>
            <w:noProof/>
            <w:webHidden/>
          </w:rPr>
        </w:r>
        <w:r>
          <w:rPr>
            <w:noProof/>
            <w:webHidden/>
          </w:rPr>
          <w:fldChar w:fldCharType="separate"/>
        </w:r>
        <w:r>
          <w:rPr>
            <w:noProof/>
            <w:webHidden/>
          </w:rPr>
          <w:t>37</w:t>
        </w:r>
        <w:r>
          <w:rPr>
            <w:noProof/>
            <w:webHidden/>
          </w:rPr>
          <w:fldChar w:fldCharType="end"/>
        </w:r>
      </w:hyperlink>
    </w:p>
    <w:p w14:paraId="575D083B" w14:textId="24BDFDD5"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6" w:history="1">
        <w:r w:rsidRPr="0089619B">
          <w:rPr>
            <w:rStyle w:val="Hyperlink"/>
            <w:rFonts w:cs="Times New Roman"/>
            <w:noProof/>
          </w:rPr>
          <w:t>5.1. Triển khai cục bộ (Local / On-device)</w:t>
        </w:r>
        <w:r>
          <w:rPr>
            <w:noProof/>
            <w:webHidden/>
          </w:rPr>
          <w:tab/>
        </w:r>
        <w:r>
          <w:rPr>
            <w:noProof/>
            <w:webHidden/>
          </w:rPr>
          <w:fldChar w:fldCharType="begin"/>
        </w:r>
        <w:r>
          <w:rPr>
            <w:noProof/>
            <w:webHidden/>
          </w:rPr>
          <w:instrText xml:space="preserve"> PAGEREF _Toc231499016 \h </w:instrText>
        </w:r>
        <w:r>
          <w:rPr>
            <w:noProof/>
            <w:webHidden/>
          </w:rPr>
        </w:r>
        <w:r>
          <w:rPr>
            <w:noProof/>
            <w:webHidden/>
          </w:rPr>
          <w:fldChar w:fldCharType="separate"/>
        </w:r>
        <w:r>
          <w:rPr>
            <w:noProof/>
            <w:webHidden/>
          </w:rPr>
          <w:t>37</w:t>
        </w:r>
        <w:r>
          <w:rPr>
            <w:noProof/>
            <w:webHidden/>
          </w:rPr>
          <w:fldChar w:fldCharType="end"/>
        </w:r>
      </w:hyperlink>
    </w:p>
    <w:p w14:paraId="27119754" w14:textId="7ADCC1F1"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7" w:history="1">
        <w:r w:rsidRPr="0089619B">
          <w:rPr>
            <w:rStyle w:val="Hyperlink"/>
            <w:rFonts w:cs="Times New Roman"/>
            <w:noProof/>
          </w:rPr>
          <w:t>5.2. Triển khai mạng nội bộ (LAN)</w:t>
        </w:r>
        <w:r>
          <w:rPr>
            <w:noProof/>
            <w:webHidden/>
          </w:rPr>
          <w:tab/>
        </w:r>
        <w:r>
          <w:rPr>
            <w:noProof/>
            <w:webHidden/>
          </w:rPr>
          <w:fldChar w:fldCharType="begin"/>
        </w:r>
        <w:r>
          <w:rPr>
            <w:noProof/>
            <w:webHidden/>
          </w:rPr>
          <w:instrText xml:space="preserve"> PAGEREF _Toc231499017 \h </w:instrText>
        </w:r>
        <w:r>
          <w:rPr>
            <w:noProof/>
            <w:webHidden/>
          </w:rPr>
        </w:r>
        <w:r>
          <w:rPr>
            <w:noProof/>
            <w:webHidden/>
          </w:rPr>
          <w:fldChar w:fldCharType="separate"/>
        </w:r>
        <w:r>
          <w:rPr>
            <w:noProof/>
            <w:webHidden/>
          </w:rPr>
          <w:t>37</w:t>
        </w:r>
        <w:r>
          <w:rPr>
            <w:noProof/>
            <w:webHidden/>
          </w:rPr>
          <w:fldChar w:fldCharType="end"/>
        </w:r>
      </w:hyperlink>
    </w:p>
    <w:p w14:paraId="68E72776" w14:textId="35E0BE24"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18" w:history="1">
        <w:r w:rsidRPr="0089619B">
          <w:rPr>
            <w:rStyle w:val="Hyperlink"/>
            <w:rFonts w:cs="Times New Roman"/>
            <w:noProof/>
          </w:rPr>
          <w:t>5.3. Triển khai đám mây (phát triển nâng cao)</w:t>
        </w:r>
        <w:r>
          <w:rPr>
            <w:noProof/>
            <w:webHidden/>
          </w:rPr>
          <w:tab/>
        </w:r>
        <w:r>
          <w:rPr>
            <w:noProof/>
            <w:webHidden/>
          </w:rPr>
          <w:fldChar w:fldCharType="begin"/>
        </w:r>
        <w:r>
          <w:rPr>
            <w:noProof/>
            <w:webHidden/>
          </w:rPr>
          <w:instrText xml:space="preserve"> PAGEREF _Toc231499018 \h </w:instrText>
        </w:r>
        <w:r>
          <w:rPr>
            <w:noProof/>
            <w:webHidden/>
          </w:rPr>
        </w:r>
        <w:r>
          <w:rPr>
            <w:noProof/>
            <w:webHidden/>
          </w:rPr>
          <w:fldChar w:fldCharType="separate"/>
        </w:r>
        <w:r>
          <w:rPr>
            <w:noProof/>
            <w:webHidden/>
          </w:rPr>
          <w:t>38</w:t>
        </w:r>
        <w:r>
          <w:rPr>
            <w:noProof/>
            <w:webHidden/>
          </w:rPr>
          <w:fldChar w:fldCharType="end"/>
        </w:r>
      </w:hyperlink>
    </w:p>
    <w:p w14:paraId="06E1D1AE" w14:textId="213E79DE"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19" w:history="1">
        <w:r w:rsidRPr="0089619B">
          <w:rPr>
            <w:rStyle w:val="Hyperlink"/>
            <w:rFonts w:cs="Times New Roman"/>
            <w:noProof/>
          </w:rPr>
          <w:t>VI. GIAO DIỆN NGƯỜI DÙNG</w:t>
        </w:r>
        <w:r>
          <w:rPr>
            <w:noProof/>
            <w:webHidden/>
          </w:rPr>
          <w:tab/>
        </w:r>
        <w:r>
          <w:rPr>
            <w:noProof/>
            <w:webHidden/>
          </w:rPr>
          <w:fldChar w:fldCharType="begin"/>
        </w:r>
        <w:r>
          <w:rPr>
            <w:noProof/>
            <w:webHidden/>
          </w:rPr>
          <w:instrText xml:space="preserve"> PAGEREF _Toc231499019 \h </w:instrText>
        </w:r>
        <w:r>
          <w:rPr>
            <w:noProof/>
            <w:webHidden/>
          </w:rPr>
        </w:r>
        <w:r>
          <w:rPr>
            <w:noProof/>
            <w:webHidden/>
          </w:rPr>
          <w:fldChar w:fldCharType="separate"/>
        </w:r>
        <w:r>
          <w:rPr>
            <w:noProof/>
            <w:webHidden/>
          </w:rPr>
          <w:t>39</w:t>
        </w:r>
        <w:r>
          <w:rPr>
            <w:noProof/>
            <w:webHidden/>
          </w:rPr>
          <w:fldChar w:fldCharType="end"/>
        </w:r>
      </w:hyperlink>
    </w:p>
    <w:p w14:paraId="2035C4B3" w14:textId="51550F80"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0" w:history="1">
        <w:r w:rsidRPr="0089619B">
          <w:rPr>
            <w:rStyle w:val="Hyperlink"/>
            <w:rFonts w:cs="Times New Roman"/>
            <w:noProof/>
          </w:rPr>
          <w:t>6.1. Màn hình đếm tiền</w:t>
        </w:r>
        <w:r>
          <w:rPr>
            <w:noProof/>
            <w:webHidden/>
          </w:rPr>
          <w:tab/>
        </w:r>
        <w:r>
          <w:rPr>
            <w:noProof/>
            <w:webHidden/>
          </w:rPr>
          <w:fldChar w:fldCharType="begin"/>
        </w:r>
        <w:r>
          <w:rPr>
            <w:noProof/>
            <w:webHidden/>
          </w:rPr>
          <w:instrText xml:space="preserve"> PAGEREF _Toc231499020 \h </w:instrText>
        </w:r>
        <w:r>
          <w:rPr>
            <w:noProof/>
            <w:webHidden/>
          </w:rPr>
        </w:r>
        <w:r>
          <w:rPr>
            <w:noProof/>
            <w:webHidden/>
          </w:rPr>
          <w:fldChar w:fldCharType="separate"/>
        </w:r>
        <w:r>
          <w:rPr>
            <w:noProof/>
            <w:webHidden/>
          </w:rPr>
          <w:t>39</w:t>
        </w:r>
        <w:r>
          <w:rPr>
            <w:noProof/>
            <w:webHidden/>
          </w:rPr>
          <w:fldChar w:fldCharType="end"/>
        </w:r>
      </w:hyperlink>
    </w:p>
    <w:p w14:paraId="49C7BB41" w14:textId="0E6F99CD"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1" w:history="1">
        <w:r w:rsidRPr="0089619B">
          <w:rPr>
            <w:rStyle w:val="Hyperlink"/>
            <w:rFonts w:cs="Times New Roman"/>
            <w:noProof/>
          </w:rPr>
          <w:t>6.2. Màn hình đọc thực đơn</w:t>
        </w:r>
        <w:r>
          <w:rPr>
            <w:noProof/>
            <w:webHidden/>
          </w:rPr>
          <w:tab/>
        </w:r>
        <w:r>
          <w:rPr>
            <w:noProof/>
            <w:webHidden/>
          </w:rPr>
          <w:fldChar w:fldCharType="begin"/>
        </w:r>
        <w:r>
          <w:rPr>
            <w:noProof/>
            <w:webHidden/>
          </w:rPr>
          <w:instrText xml:space="preserve"> PAGEREF _Toc231499021 \h </w:instrText>
        </w:r>
        <w:r>
          <w:rPr>
            <w:noProof/>
            <w:webHidden/>
          </w:rPr>
        </w:r>
        <w:r>
          <w:rPr>
            <w:noProof/>
            <w:webHidden/>
          </w:rPr>
          <w:fldChar w:fldCharType="separate"/>
        </w:r>
        <w:r>
          <w:rPr>
            <w:noProof/>
            <w:webHidden/>
          </w:rPr>
          <w:t>42</w:t>
        </w:r>
        <w:r>
          <w:rPr>
            <w:noProof/>
            <w:webHidden/>
          </w:rPr>
          <w:fldChar w:fldCharType="end"/>
        </w:r>
      </w:hyperlink>
    </w:p>
    <w:p w14:paraId="0E67773F" w14:textId="4BBB03F8"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22" w:history="1">
        <w:r w:rsidRPr="0089619B">
          <w:rPr>
            <w:rStyle w:val="Hyperlink"/>
            <w:rFonts w:cs="Times New Roman"/>
            <w:noProof/>
          </w:rPr>
          <w:t>VII. ỨNG DỤNG THỰC TẾ VÀ KHẢ NĂNG MỞ RỘNG</w:t>
        </w:r>
        <w:r>
          <w:rPr>
            <w:noProof/>
            <w:webHidden/>
          </w:rPr>
          <w:tab/>
        </w:r>
        <w:r>
          <w:rPr>
            <w:noProof/>
            <w:webHidden/>
          </w:rPr>
          <w:fldChar w:fldCharType="begin"/>
        </w:r>
        <w:r>
          <w:rPr>
            <w:noProof/>
            <w:webHidden/>
          </w:rPr>
          <w:instrText xml:space="preserve"> PAGEREF _Toc231499022 \h </w:instrText>
        </w:r>
        <w:r>
          <w:rPr>
            <w:noProof/>
            <w:webHidden/>
          </w:rPr>
        </w:r>
        <w:r>
          <w:rPr>
            <w:noProof/>
            <w:webHidden/>
          </w:rPr>
          <w:fldChar w:fldCharType="separate"/>
        </w:r>
        <w:r>
          <w:rPr>
            <w:noProof/>
            <w:webHidden/>
          </w:rPr>
          <w:t>45</w:t>
        </w:r>
        <w:r>
          <w:rPr>
            <w:noProof/>
            <w:webHidden/>
          </w:rPr>
          <w:fldChar w:fldCharType="end"/>
        </w:r>
      </w:hyperlink>
    </w:p>
    <w:p w14:paraId="32565C11" w14:textId="2AD4ABC7"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3" w:history="1">
        <w:r w:rsidRPr="0089619B">
          <w:rPr>
            <w:rStyle w:val="Hyperlink"/>
            <w:rFonts w:cs="Times New Roman"/>
            <w:noProof/>
          </w:rPr>
          <w:t>7.1. Ứng dụng thực tế</w:t>
        </w:r>
        <w:r>
          <w:rPr>
            <w:noProof/>
            <w:webHidden/>
          </w:rPr>
          <w:tab/>
        </w:r>
        <w:r>
          <w:rPr>
            <w:noProof/>
            <w:webHidden/>
          </w:rPr>
          <w:fldChar w:fldCharType="begin"/>
        </w:r>
        <w:r>
          <w:rPr>
            <w:noProof/>
            <w:webHidden/>
          </w:rPr>
          <w:instrText xml:space="preserve"> PAGEREF _Toc231499023 \h </w:instrText>
        </w:r>
        <w:r>
          <w:rPr>
            <w:noProof/>
            <w:webHidden/>
          </w:rPr>
        </w:r>
        <w:r>
          <w:rPr>
            <w:noProof/>
            <w:webHidden/>
          </w:rPr>
          <w:fldChar w:fldCharType="separate"/>
        </w:r>
        <w:r>
          <w:rPr>
            <w:noProof/>
            <w:webHidden/>
          </w:rPr>
          <w:t>45</w:t>
        </w:r>
        <w:r>
          <w:rPr>
            <w:noProof/>
            <w:webHidden/>
          </w:rPr>
          <w:fldChar w:fldCharType="end"/>
        </w:r>
      </w:hyperlink>
    </w:p>
    <w:p w14:paraId="3616CA26" w14:textId="037115C6"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4" w:history="1">
        <w:r w:rsidRPr="0089619B">
          <w:rPr>
            <w:rStyle w:val="Hyperlink"/>
            <w:rFonts w:cs="Times New Roman"/>
            <w:noProof/>
          </w:rPr>
          <w:t>7.2. Khả năng mở rộng</w:t>
        </w:r>
        <w:r>
          <w:rPr>
            <w:noProof/>
            <w:webHidden/>
          </w:rPr>
          <w:tab/>
        </w:r>
        <w:r>
          <w:rPr>
            <w:noProof/>
            <w:webHidden/>
          </w:rPr>
          <w:fldChar w:fldCharType="begin"/>
        </w:r>
        <w:r>
          <w:rPr>
            <w:noProof/>
            <w:webHidden/>
          </w:rPr>
          <w:instrText xml:space="preserve"> PAGEREF _Toc231499024 \h </w:instrText>
        </w:r>
        <w:r>
          <w:rPr>
            <w:noProof/>
            <w:webHidden/>
          </w:rPr>
        </w:r>
        <w:r>
          <w:rPr>
            <w:noProof/>
            <w:webHidden/>
          </w:rPr>
          <w:fldChar w:fldCharType="separate"/>
        </w:r>
        <w:r>
          <w:rPr>
            <w:noProof/>
            <w:webHidden/>
          </w:rPr>
          <w:t>45</w:t>
        </w:r>
        <w:r>
          <w:rPr>
            <w:noProof/>
            <w:webHidden/>
          </w:rPr>
          <w:fldChar w:fldCharType="end"/>
        </w:r>
      </w:hyperlink>
    </w:p>
    <w:p w14:paraId="2355E2B5" w14:textId="1FCB5D1C"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25" w:history="1">
        <w:r w:rsidRPr="0089619B">
          <w:rPr>
            <w:rStyle w:val="Hyperlink"/>
            <w:rFonts w:cs="Times New Roman"/>
            <w:noProof/>
          </w:rPr>
          <w:t>VIII. NHỮNG KHÓ KHĂN TRONG QUÁ TRÌNH THỰC HIỆN</w:t>
        </w:r>
        <w:r>
          <w:rPr>
            <w:noProof/>
            <w:webHidden/>
          </w:rPr>
          <w:tab/>
        </w:r>
        <w:r>
          <w:rPr>
            <w:noProof/>
            <w:webHidden/>
          </w:rPr>
          <w:fldChar w:fldCharType="begin"/>
        </w:r>
        <w:r>
          <w:rPr>
            <w:noProof/>
            <w:webHidden/>
          </w:rPr>
          <w:instrText xml:space="preserve"> PAGEREF _Toc231499025 \h </w:instrText>
        </w:r>
        <w:r>
          <w:rPr>
            <w:noProof/>
            <w:webHidden/>
          </w:rPr>
        </w:r>
        <w:r>
          <w:rPr>
            <w:noProof/>
            <w:webHidden/>
          </w:rPr>
          <w:fldChar w:fldCharType="separate"/>
        </w:r>
        <w:r>
          <w:rPr>
            <w:noProof/>
            <w:webHidden/>
          </w:rPr>
          <w:t>46</w:t>
        </w:r>
        <w:r>
          <w:rPr>
            <w:noProof/>
            <w:webHidden/>
          </w:rPr>
          <w:fldChar w:fldCharType="end"/>
        </w:r>
      </w:hyperlink>
    </w:p>
    <w:p w14:paraId="30E6F77F" w14:textId="71E08DDA"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26" w:history="1">
        <w:r w:rsidRPr="0089619B">
          <w:rPr>
            <w:rStyle w:val="Hyperlink"/>
            <w:rFonts w:cs="Times New Roman"/>
            <w:noProof/>
          </w:rPr>
          <w:t>IX. KẾT LUẬN VÀ HƯỚNG PHÁT TRIỂN</w:t>
        </w:r>
        <w:r>
          <w:rPr>
            <w:noProof/>
            <w:webHidden/>
          </w:rPr>
          <w:tab/>
        </w:r>
        <w:r>
          <w:rPr>
            <w:noProof/>
            <w:webHidden/>
          </w:rPr>
          <w:fldChar w:fldCharType="begin"/>
        </w:r>
        <w:r>
          <w:rPr>
            <w:noProof/>
            <w:webHidden/>
          </w:rPr>
          <w:instrText xml:space="preserve"> PAGEREF _Toc231499026 \h </w:instrText>
        </w:r>
        <w:r>
          <w:rPr>
            <w:noProof/>
            <w:webHidden/>
          </w:rPr>
        </w:r>
        <w:r>
          <w:rPr>
            <w:noProof/>
            <w:webHidden/>
          </w:rPr>
          <w:fldChar w:fldCharType="separate"/>
        </w:r>
        <w:r>
          <w:rPr>
            <w:noProof/>
            <w:webHidden/>
          </w:rPr>
          <w:t>47</w:t>
        </w:r>
        <w:r>
          <w:rPr>
            <w:noProof/>
            <w:webHidden/>
          </w:rPr>
          <w:fldChar w:fldCharType="end"/>
        </w:r>
      </w:hyperlink>
    </w:p>
    <w:p w14:paraId="27B19064" w14:textId="22669DE1"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7" w:history="1">
        <w:r w:rsidRPr="0089619B">
          <w:rPr>
            <w:rStyle w:val="Hyperlink"/>
            <w:rFonts w:cs="Times New Roman"/>
            <w:noProof/>
          </w:rPr>
          <w:t>9.1. Kết luận</w:t>
        </w:r>
        <w:r>
          <w:rPr>
            <w:noProof/>
            <w:webHidden/>
          </w:rPr>
          <w:tab/>
        </w:r>
        <w:r>
          <w:rPr>
            <w:noProof/>
            <w:webHidden/>
          </w:rPr>
          <w:fldChar w:fldCharType="begin"/>
        </w:r>
        <w:r>
          <w:rPr>
            <w:noProof/>
            <w:webHidden/>
          </w:rPr>
          <w:instrText xml:space="preserve"> PAGEREF _Toc231499027 \h </w:instrText>
        </w:r>
        <w:r>
          <w:rPr>
            <w:noProof/>
            <w:webHidden/>
          </w:rPr>
        </w:r>
        <w:r>
          <w:rPr>
            <w:noProof/>
            <w:webHidden/>
          </w:rPr>
          <w:fldChar w:fldCharType="separate"/>
        </w:r>
        <w:r>
          <w:rPr>
            <w:noProof/>
            <w:webHidden/>
          </w:rPr>
          <w:t>47</w:t>
        </w:r>
        <w:r>
          <w:rPr>
            <w:noProof/>
            <w:webHidden/>
          </w:rPr>
          <w:fldChar w:fldCharType="end"/>
        </w:r>
      </w:hyperlink>
    </w:p>
    <w:p w14:paraId="61FD0A38" w14:textId="47DDC1AD"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8" w:history="1">
        <w:r w:rsidRPr="0089619B">
          <w:rPr>
            <w:rStyle w:val="Hyperlink"/>
            <w:rFonts w:cs="Times New Roman"/>
            <w:noProof/>
          </w:rPr>
          <w:t>9.2. Hạn chế</w:t>
        </w:r>
        <w:r>
          <w:rPr>
            <w:noProof/>
            <w:webHidden/>
          </w:rPr>
          <w:tab/>
        </w:r>
        <w:r>
          <w:rPr>
            <w:noProof/>
            <w:webHidden/>
          </w:rPr>
          <w:fldChar w:fldCharType="begin"/>
        </w:r>
        <w:r>
          <w:rPr>
            <w:noProof/>
            <w:webHidden/>
          </w:rPr>
          <w:instrText xml:space="preserve"> PAGEREF _Toc231499028 \h </w:instrText>
        </w:r>
        <w:r>
          <w:rPr>
            <w:noProof/>
            <w:webHidden/>
          </w:rPr>
        </w:r>
        <w:r>
          <w:rPr>
            <w:noProof/>
            <w:webHidden/>
          </w:rPr>
          <w:fldChar w:fldCharType="separate"/>
        </w:r>
        <w:r>
          <w:rPr>
            <w:noProof/>
            <w:webHidden/>
          </w:rPr>
          <w:t>47</w:t>
        </w:r>
        <w:r>
          <w:rPr>
            <w:noProof/>
            <w:webHidden/>
          </w:rPr>
          <w:fldChar w:fldCharType="end"/>
        </w:r>
      </w:hyperlink>
    </w:p>
    <w:p w14:paraId="437DE188" w14:textId="5D8E04DB"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29" w:history="1">
        <w:r w:rsidRPr="0089619B">
          <w:rPr>
            <w:rStyle w:val="Hyperlink"/>
            <w:rFonts w:cs="Times New Roman"/>
            <w:noProof/>
          </w:rPr>
          <w:t>9.3. Hướng phát triển</w:t>
        </w:r>
        <w:r>
          <w:rPr>
            <w:noProof/>
            <w:webHidden/>
          </w:rPr>
          <w:tab/>
        </w:r>
        <w:r>
          <w:rPr>
            <w:noProof/>
            <w:webHidden/>
          </w:rPr>
          <w:fldChar w:fldCharType="begin"/>
        </w:r>
        <w:r>
          <w:rPr>
            <w:noProof/>
            <w:webHidden/>
          </w:rPr>
          <w:instrText xml:space="preserve"> PAGEREF _Toc231499029 \h </w:instrText>
        </w:r>
        <w:r>
          <w:rPr>
            <w:noProof/>
            <w:webHidden/>
          </w:rPr>
        </w:r>
        <w:r>
          <w:rPr>
            <w:noProof/>
            <w:webHidden/>
          </w:rPr>
          <w:fldChar w:fldCharType="separate"/>
        </w:r>
        <w:r>
          <w:rPr>
            <w:noProof/>
            <w:webHidden/>
          </w:rPr>
          <w:t>47</w:t>
        </w:r>
        <w:r>
          <w:rPr>
            <w:noProof/>
            <w:webHidden/>
          </w:rPr>
          <w:fldChar w:fldCharType="end"/>
        </w:r>
      </w:hyperlink>
    </w:p>
    <w:p w14:paraId="4F41FA6B" w14:textId="108F43EC"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30" w:history="1">
        <w:r w:rsidRPr="0089619B">
          <w:rPr>
            <w:rStyle w:val="Hyperlink"/>
            <w:rFonts w:cs="Times New Roman"/>
            <w:noProof/>
          </w:rPr>
          <w:t>PHỤ LỤC</w:t>
        </w:r>
        <w:r>
          <w:rPr>
            <w:noProof/>
            <w:webHidden/>
          </w:rPr>
          <w:tab/>
        </w:r>
        <w:r>
          <w:rPr>
            <w:noProof/>
            <w:webHidden/>
          </w:rPr>
          <w:fldChar w:fldCharType="begin"/>
        </w:r>
        <w:r>
          <w:rPr>
            <w:noProof/>
            <w:webHidden/>
          </w:rPr>
          <w:instrText xml:space="preserve"> PAGEREF _Toc231499030 \h </w:instrText>
        </w:r>
        <w:r>
          <w:rPr>
            <w:noProof/>
            <w:webHidden/>
          </w:rPr>
        </w:r>
        <w:r>
          <w:rPr>
            <w:noProof/>
            <w:webHidden/>
          </w:rPr>
          <w:fldChar w:fldCharType="separate"/>
        </w:r>
        <w:r>
          <w:rPr>
            <w:noProof/>
            <w:webHidden/>
          </w:rPr>
          <w:t>48</w:t>
        </w:r>
        <w:r>
          <w:rPr>
            <w:noProof/>
            <w:webHidden/>
          </w:rPr>
          <w:fldChar w:fldCharType="end"/>
        </w:r>
      </w:hyperlink>
    </w:p>
    <w:p w14:paraId="3130B6CF" w14:textId="5FD8933A"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1" w:history="1">
        <w:r w:rsidRPr="0089619B">
          <w:rPr>
            <w:rStyle w:val="Hyperlink"/>
            <w:rFonts w:cs="Times New Roman"/>
            <w:noProof/>
          </w:rPr>
          <w:t>Phụ lục A. Danh mục hình ảnh cần chèn và vị trí</w:t>
        </w:r>
        <w:r>
          <w:rPr>
            <w:noProof/>
            <w:webHidden/>
          </w:rPr>
          <w:tab/>
        </w:r>
        <w:r>
          <w:rPr>
            <w:noProof/>
            <w:webHidden/>
          </w:rPr>
          <w:fldChar w:fldCharType="begin"/>
        </w:r>
        <w:r>
          <w:rPr>
            <w:noProof/>
            <w:webHidden/>
          </w:rPr>
          <w:instrText xml:space="preserve"> PAGEREF _Toc231499031 \h </w:instrText>
        </w:r>
        <w:r>
          <w:rPr>
            <w:noProof/>
            <w:webHidden/>
          </w:rPr>
        </w:r>
        <w:r>
          <w:rPr>
            <w:noProof/>
            <w:webHidden/>
          </w:rPr>
          <w:fldChar w:fldCharType="separate"/>
        </w:r>
        <w:r>
          <w:rPr>
            <w:noProof/>
            <w:webHidden/>
          </w:rPr>
          <w:t>48</w:t>
        </w:r>
        <w:r>
          <w:rPr>
            <w:noProof/>
            <w:webHidden/>
          </w:rPr>
          <w:fldChar w:fldCharType="end"/>
        </w:r>
      </w:hyperlink>
    </w:p>
    <w:p w14:paraId="34E1F82B" w14:textId="7A83C19C"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2" w:history="1">
        <w:r w:rsidRPr="0089619B">
          <w:rPr>
            <w:rStyle w:val="Hyperlink"/>
            <w:rFonts w:cs="Times New Roman"/>
            <w:noProof/>
          </w:rPr>
          <w:t>Phụ lục B. Hướng dẫn cài đặt và sử dụng (tóm tắt)</w:t>
        </w:r>
        <w:r>
          <w:rPr>
            <w:noProof/>
            <w:webHidden/>
          </w:rPr>
          <w:tab/>
        </w:r>
        <w:r>
          <w:rPr>
            <w:noProof/>
            <w:webHidden/>
          </w:rPr>
          <w:fldChar w:fldCharType="begin"/>
        </w:r>
        <w:r>
          <w:rPr>
            <w:noProof/>
            <w:webHidden/>
          </w:rPr>
          <w:instrText xml:space="preserve"> PAGEREF _Toc231499032 \h </w:instrText>
        </w:r>
        <w:r>
          <w:rPr>
            <w:noProof/>
            <w:webHidden/>
          </w:rPr>
        </w:r>
        <w:r>
          <w:rPr>
            <w:noProof/>
            <w:webHidden/>
          </w:rPr>
          <w:fldChar w:fldCharType="separate"/>
        </w:r>
        <w:r>
          <w:rPr>
            <w:noProof/>
            <w:webHidden/>
          </w:rPr>
          <w:t>49</w:t>
        </w:r>
        <w:r>
          <w:rPr>
            <w:noProof/>
            <w:webHidden/>
          </w:rPr>
          <w:fldChar w:fldCharType="end"/>
        </w:r>
      </w:hyperlink>
    </w:p>
    <w:p w14:paraId="5BFA62B6" w14:textId="53A32B66"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3" w:history="1">
        <w:r w:rsidRPr="0089619B">
          <w:rPr>
            <w:rStyle w:val="Hyperlink"/>
            <w:rFonts w:cs="Times New Roman"/>
            <w:noProof/>
          </w:rPr>
          <w:t>Phụ lục C. Bảng đối chiếu mục tiêu và kết quả</w:t>
        </w:r>
        <w:r>
          <w:rPr>
            <w:noProof/>
            <w:webHidden/>
          </w:rPr>
          <w:tab/>
        </w:r>
        <w:r>
          <w:rPr>
            <w:noProof/>
            <w:webHidden/>
          </w:rPr>
          <w:fldChar w:fldCharType="begin"/>
        </w:r>
        <w:r>
          <w:rPr>
            <w:noProof/>
            <w:webHidden/>
          </w:rPr>
          <w:instrText xml:space="preserve"> PAGEREF _Toc231499033 \h </w:instrText>
        </w:r>
        <w:r>
          <w:rPr>
            <w:noProof/>
            <w:webHidden/>
          </w:rPr>
        </w:r>
        <w:r>
          <w:rPr>
            <w:noProof/>
            <w:webHidden/>
          </w:rPr>
          <w:fldChar w:fldCharType="separate"/>
        </w:r>
        <w:r>
          <w:rPr>
            <w:noProof/>
            <w:webHidden/>
          </w:rPr>
          <w:t>49</w:t>
        </w:r>
        <w:r>
          <w:rPr>
            <w:noProof/>
            <w:webHidden/>
          </w:rPr>
          <w:fldChar w:fldCharType="end"/>
        </w:r>
      </w:hyperlink>
    </w:p>
    <w:p w14:paraId="2FA9B8D5" w14:textId="5AE741FD" w:rsidR="005F2964" w:rsidRDefault="005F2964">
      <w:pPr>
        <w:pStyle w:val="TOC2"/>
        <w:tabs>
          <w:tab w:val="right" w:leader="dot" w:pos="9061"/>
        </w:tabs>
        <w:rPr>
          <w:rFonts w:asciiTheme="minorHAnsi" w:eastAsiaTheme="minorEastAsia" w:hAnsiTheme="minorHAnsi"/>
          <w:noProof/>
          <w:kern w:val="2"/>
          <w:sz w:val="24"/>
          <w:szCs w:val="24"/>
          <w14:ligatures w14:val="standardContextual"/>
        </w:rPr>
      </w:pPr>
      <w:hyperlink w:anchor="_Toc231499034" w:history="1">
        <w:r w:rsidRPr="0089619B">
          <w:rPr>
            <w:rStyle w:val="Hyperlink"/>
            <w:rFonts w:cs="Times New Roman"/>
            <w:noProof/>
          </w:rPr>
          <w:t>Phụ lục E. Một số ca kiểm thử tiêu biểu</w:t>
        </w:r>
        <w:r>
          <w:rPr>
            <w:noProof/>
            <w:webHidden/>
          </w:rPr>
          <w:tab/>
        </w:r>
        <w:r>
          <w:rPr>
            <w:noProof/>
            <w:webHidden/>
          </w:rPr>
          <w:fldChar w:fldCharType="begin"/>
        </w:r>
        <w:r>
          <w:rPr>
            <w:noProof/>
            <w:webHidden/>
          </w:rPr>
          <w:instrText xml:space="preserve"> PAGEREF _Toc231499034 \h </w:instrText>
        </w:r>
        <w:r>
          <w:rPr>
            <w:noProof/>
            <w:webHidden/>
          </w:rPr>
        </w:r>
        <w:r>
          <w:rPr>
            <w:noProof/>
            <w:webHidden/>
          </w:rPr>
          <w:fldChar w:fldCharType="separate"/>
        </w:r>
        <w:r>
          <w:rPr>
            <w:noProof/>
            <w:webHidden/>
          </w:rPr>
          <w:t>50</w:t>
        </w:r>
        <w:r>
          <w:rPr>
            <w:noProof/>
            <w:webHidden/>
          </w:rPr>
          <w:fldChar w:fldCharType="end"/>
        </w:r>
      </w:hyperlink>
    </w:p>
    <w:p w14:paraId="1D249F9E" w14:textId="201B4BEA" w:rsidR="005F2964" w:rsidRDefault="005F2964">
      <w:pPr>
        <w:pStyle w:val="TOC1"/>
        <w:tabs>
          <w:tab w:val="right" w:leader="dot" w:pos="9061"/>
        </w:tabs>
        <w:rPr>
          <w:rFonts w:asciiTheme="minorHAnsi" w:eastAsiaTheme="minorEastAsia" w:hAnsiTheme="minorHAnsi"/>
          <w:noProof/>
          <w:kern w:val="2"/>
          <w:sz w:val="24"/>
          <w:szCs w:val="24"/>
          <w14:ligatures w14:val="standardContextual"/>
        </w:rPr>
      </w:pPr>
      <w:hyperlink w:anchor="_Toc231499035" w:history="1">
        <w:r w:rsidRPr="0089619B">
          <w:rPr>
            <w:rStyle w:val="Hyperlink"/>
            <w:rFonts w:cs="Times New Roman"/>
            <w:noProof/>
          </w:rPr>
          <w:t>X. TÀI LIỆU VÀ NGUỒN THAM KHẢO</w:t>
        </w:r>
        <w:r>
          <w:rPr>
            <w:noProof/>
            <w:webHidden/>
          </w:rPr>
          <w:tab/>
        </w:r>
        <w:r>
          <w:rPr>
            <w:noProof/>
            <w:webHidden/>
          </w:rPr>
          <w:fldChar w:fldCharType="begin"/>
        </w:r>
        <w:r>
          <w:rPr>
            <w:noProof/>
            <w:webHidden/>
          </w:rPr>
          <w:instrText xml:space="preserve"> PAGEREF _Toc231499035 \h </w:instrText>
        </w:r>
        <w:r>
          <w:rPr>
            <w:noProof/>
            <w:webHidden/>
          </w:rPr>
        </w:r>
        <w:r>
          <w:rPr>
            <w:noProof/>
            <w:webHidden/>
          </w:rPr>
          <w:fldChar w:fldCharType="separate"/>
        </w:r>
        <w:r>
          <w:rPr>
            <w:noProof/>
            <w:webHidden/>
          </w:rPr>
          <w:t>51</w:t>
        </w:r>
        <w:r>
          <w:rPr>
            <w:noProof/>
            <w:webHidden/>
          </w:rPr>
          <w:fldChar w:fldCharType="end"/>
        </w:r>
      </w:hyperlink>
    </w:p>
    <w:p w14:paraId="423553D4" w14:textId="210C3AE1" w:rsidR="00205E59" w:rsidRDefault="00000000">
      <w:pPr>
        <w:rPr>
          <w:rFonts w:cs="Times New Roman"/>
        </w:rPr>
      </w:pPr>
      <w:r>
        <w:rPr>
          <w:rFonts w:cs="Times New Roman"/>
        </w:rPr>
        <w:fldChar w:fldCharType="end"/>
      </w:r>
    </w:p>
    <w:p w14:paraId="12DDCE2D" w14:textId="77777777" w:rsidR="00205E59" w:rsidRDefault="00000000">
      <w:pPr>
        <w:rPr>
          <w:rFonts w:cs="Times New Roman"/>
        </w:rPr>
      </w:pPr>
      <w:r>
        <w:rPr>
          <w:rFonts w:cs="Times New Roman"/>
        </w:rPr>
        <w:br w:type="page"/>
      </w:r>
    </w:p>
    <w:p w14:paraId="623B45E0" w14:textId="77777777" w:rsidR="00205E59" w:rsidRDefault="00000000">
      <w:pPr>
        <w:spacing w:after="240"/>
        <w:jc w:val="center"/>
        <w:rPr>
          <w:rFonts w:cs="Times New Roman"/>
          <w:szCs w:val="26"/>
        </w:rPr>
      </w:pPr>
      <w:r>
        <w:rPr>
          <w:rFonts w:cs="Times New Roman"/>
          <w:b/>
          <w:szCs w:val="26"/>
        </w:rPr>
        <w:lastRenderedPageBreak/>
        <w:t>DANH MỤC TỪ VIẾT TẮT</w:t>
      </w:r>
    </w:p>
    <w:tbl>
      <w:tblPr>
        <w:tblStyle w:val="LightGrid-Accent1"/>
        <w:tblW w:w="5000" w:type="pct"/>
        <w:jc w:val="center"/>
        <w:shd w:val="clear" w:color="auto" w:fill="FFFFFF" w:themeFill="background1"/>
        <w:tblLook w:val="04A0" w:firstRow="1" w:lastRow="0" w:firstColumn="1" w:lastColumn="0" w:noHBand="0" w:noVBand="1"/>
      </w:tblPr>
      <w:tblGrid>
        <w:gridCol w:w="1922"/>
        <w:gridCol w:w="3843"/>
        <w:gridCol w:w="3522"/>
      </w:tblGrid>
      <w:tr w:rsidR="00205E59" w14:paraId="2C29F75E" w14:textId="77777777" w:rsidTr="000B1B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tcBorders>
              <w:right w:val="single" w:sz="8" w:space="0" w:color="4F81BD" w:themeColor="accent1"/>
            </w:tcBorders>
            <w:shd w:val="clear" w:color="auto" w:fill="FFFFFF" w:themeFill="background1"/>
          </w:tcPr>
          <w:p w14:paraId="16F47EB1" w14:textId="77777777" w:rsidR="00205E59" w:rsidRPr="005A74F3" w:rsidRDefault="00000000">
            <w:pPr>
              <w:jc w:val="center"/>
              <w:rPr>
                <w:rFonts w:cs="Times New Roman"/>
                <w:b w:val="0"/>
                <w:bCs w:val="0"/>
                <w:color w:val="000000" w:themeColor="text1"/>
                <w:szCs w:val="26"/>
              </w:rPr>
            </w:pPr>
            <w:r w:rsidRPr="005A74F3">
              <w:rPr>
                <w:rFonts w:cs="Times New Roman"/>
                <w:color w:val="000000" w:themeColor="text1"/>
                <w:szCs w:val="26"/>
              </w:rPr>
              <w:t>Từ viết tắt</w:t>
            </w:r>
          </w:p>
        </w:tc>
        <w:tc>
          <w:tcPr>
            <w:tcW w:w="2069" w:type="pct"/>
            <w:tcBorders>
              <w:right w:val="single" w:sz="8" w:space="0" w:color="4F81BD" w:themeColor="accent1"/>
            </w:tcBorders>
            <w:shd w:val="clear" w:color="auto" w:fill="FFFFFF" w:themeFill="background1"/>
          </w:tcPr>
          <w:p w14:paraId="3CACF763"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Tiếng Anh / Đầy đủ</w:t>
            </w:r>
          </w:p>
        </w:tc>
        <w:tc>
          <w:tcPr>
            <w:tcW w:w="1896" w:type="pct"/>
            <w:shd w:val="clear" w:color="auto" w:fill="FFFFFF" w:themeFill="background1"/>
          </w:tcPr>
          <w:p w14:paraId="529B5573"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Diễn giải</w:t>
            </w:r>
          </w:p>
        </w:tc>
      </w:tr>
      <w:tr w:rsidR="00205E59" w14:paraId="45D8A161"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1039BC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AI</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27BF7D5"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Artificial Intelligence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8DF9EB7"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Trí tuệ nhân tạo</w:t>
            </w:r>
          </w:p>
        </w:tc>
      </w:tr>
      <w:tr w:rsidR="00205E59" w14:paraId="6F1327E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2B3EA5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ML</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B31FF3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Machine Learning</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818EB9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Học máy</w:t>
            </w:r>
          </w:p>
        </w:tc>
      </w:tr>
      <w:tr w:rsidR="00205E59" w14:paraId="1D0FAE58"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4CEF4C6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DL</w:t>
            </w:r>
          </w:p>
        </w:tc>
        <w:tc>
          <w:tcPr>
            <w:tcW w:w="2069" w:type="pct"/>
            <w:tcBorders>
              <w:top w:val="single" w:sz="8" w:space="0" w:color="4F81BD" w:themeColor="accent1"/>
              <w:bottom w:val="single" w:sz="4" w:space="0" w:color="auto"/>
              <w:right w:val="single" w:sz="8" w:space="0" w:color="4F81BD" w:themeColor="accent1"/>
            </w:tcBorders>
            <w:shd w:val="clear" w:color="auto" w:fill="FFFFFF" w:themeFill="background1"/>
          </w:tcPr>
          <w:p w14:paraId="1352996F"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Deep Learning</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2D4E986"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Học sâu</w:t>
            </w:r>
          </w:p>
        </w:tc>
      </w:tr>
      <w:tr w:rsidR="00205E59" w14:paraId="0E764F41"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7DA038B0"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CNN</w:t>
            </w:r>
          </w:p>
        </w:tc>
        <w:tc>
          <w:tcPr>
            <w:tcW w:w="2069" w:type="pct"/>
            <w:tcBorders>
              <w:top w:val="single" w:sz="4" w:space="0" w:color="auto"/>
              <w:bottom w:val="single" w:sz="8" w:space="0" w:color="4F81BD" w:themeColor="accent1"/>
              <w:right w:val="single" w:sz="8" w:space="0" w:color="4F81BD" w:themeColor="accent1"/>
            </w:tcBorders>
            <w:shd w:val="clear" w:color="auto" w:fill="FFFFFF" w:themeFill="background1"/>
          </w:tcPr>
          <w:p w14:paraId="06ABA629"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Convolutional Neural Network</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2122DDE"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Mạng nơ-ron tích chập</w:t>
            </w:r>
          </w:p>
        </w:tc>
      </w:tr>
      <w:tr w:rsidR="00205E59" w14:paraId="564F3DFA"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BCB2D8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YOLO</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C9E9EBC"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You Only Look Once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C3C748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Họ mô hình phát hiện đối tượng một giai đoạn</w:t>
            </w:r>
          </w:p>
        </w:tc>
      </w:tr>
      <w:tr w:rsidR="00205E59" w14:paraId="76DDE24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9097EFB"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NMS</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C5930E3"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Non-Maximum Suppression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4B535C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Khử khung bao trùng lặp</w:t>
            </w:r>
          </w:p>
        </w:tc>
      </w:tr>
      <w:tr w:rsidR="00205E59" w14:paraId="07A81898"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93F5BDF"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VLM</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EB440F8"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Vision-Language Model</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42D447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Mô hình ngôn ngữ – thị giác</w:t>
            </w:r>
          </w:p>
        </w:tc>
      </w:tr>
      <w:tr w:rsidR="00205E59" w14:paraId="02B181D1"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6C43BD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LLM</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138588F"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Large Language Model</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29AA3B4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Mô hình ngôn ngữ lớn</w:t>
            </w:r>
          </w:p>
        </w:tc>
      </w:tr>
      <w:tr w:rsidR="00205E59" w14:paraId="279B04DF"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ECDF30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OCR</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DF17E61"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Optical Character Recognition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48A458C"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Nhận dạng ký tự quang học</w:t>
            </w:r>
          </w:p>
        </w:tc>
      </w:tr>
      <w:tr w:rsidR="00205E59" w14:paraId="6572DFCC"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1169FE7"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TTS</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C011FEE"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Text-to-Speech</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232E473"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Chuyển văn bản thành giọng nói</w:t>
            </w:r>
          </w:p>
        </w:tc>
      </w:tr>
      <w:tr w:rsidR="00205E59" w14:paraId="1D957C5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3009504"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STT</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861704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Speech-to-Text</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D1C312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Nhận dạng giọng nói thành văn bản</w:t>
            </w:r>
          </w:p>
        </w:tc>
      </w:tr>
      <w:tr w:rsidR="00205E59" w14:paraId="05B3AF90"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AD07FD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TFLite</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BC4E0DF"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TensorFlow Lite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AF3CAB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Định dạng mô hình cho thiết bị di động</w:t>
            </w:r>
          </w:p>
        </w:tc>
      </w:tr>
      <w:tr w:rsidR="00205E59" w14:paraId="65E1A693"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962D0D2"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ONNX</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EF1FA41"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Open Neural Network Exchange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41A740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Định dạng trung gian trao đổi mô hình</w:t>
            </w:r>
          </w:p>
        </w:tc>
      </w:tr>
      <w:tr w:rsidR="00205E59" w14:paraId="706B9F33"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CC04F8A"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API</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8B81775"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Application Programming Interface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968B16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Giao diện lập trình ứng dụng</w:t>
            </w:r>
          </w:p>
        </w:tc>
      </w:tr>
      <w:tr w:rsidR="00205E59" w14:paraId="4D3C0500"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6BC76A5A"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MVVM</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C47DE3A"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Model – View – ViewModel</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C2547B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Mẫu kiến trúc phần mềm</w:t>
            </w:r>
          </w:p>
        </w:tc>
      </w:tr>
      <w:tr w:rsidR="00205E59" w14:paraId="0C82CC46"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298B794"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DI</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7C775CC"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Dependency Injection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9FEBC19"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Tiêm phụ thuộc</w:t>
            </w:r>
          </w:p>
        </w:tc>
      </w:tr>
      <w:tr w:rsidR="00205E59" w14:paraId="30175F0C"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0E34DF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UI / UX</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B32702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User Interface / Experience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905018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Giao diện / Trải nghiệm người dùng</w:t>
            </w:r>
          </w:p>
        </w:tc>
      </w:tr>
      <w:tr w:rsidR="00205E59" w14:paraId="1ECD60BB"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BA6172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APK</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DD29A5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Android Package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378DD45"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Tệp cài đặt ứng dụng Android</w:t>
            </w:r>
          </w:p>
        </w:tc>
      </w:tr>
      <w:tr w:rsidR="00205E59" w14:paraId="3006811F"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4804B66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VND</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7D690C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Vietnam Dong</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D7C990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Tiền Việt Nam đồng</w:t>
            </w:r>
          </w:p>
        </w:tc>
      </w:tr>
      <w:tr w:rsidR="00205E59" w14:paraId="2F26E377"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494604D"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lastRenderedPageBreak/>
              <w:t>mAP</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B3F1BE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mean Average Precision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F1D392A"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Độ chính xác trung bình (đánh giá phát hiện)</w:t>
            </w:r>
          </w:p>
        </w:tc>
      </w:tr>
      <w:tr w:rsidR="00205E59" w14:paraId="24F5AC3D"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1F11298"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IoU</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862F3D7"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Intersection over Union</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27312F70"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Tỷ lệ giao trên hợp của khung bao</w:t>
            </w:r>
          </w:p>
        </w:tc>
      </w:tr>
      <w:tr w:rsidR="00205E59" w14:paraId="0F716108"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7FDD5DBF"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SUS</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A62746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System Usability Scale</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E19662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Thang đo khả dụng hệ thống</w:t>
            </w:r>
          </w:p>
        </w:tc>
      </w:tr>
      <w:tr w:rsidR="00205E59" w14:paraId="6E11CA4D" w14:textId="77777777" w:rsidTr="000B1B61">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BA4287B"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WCAG</w:t>
            </w:r>
          </w:p>
        </w:tc>
        <w:tc>
          <w:tcPr>
            <w:tcW w:w="2069"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3B1AF7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Web Content Accessibility Guidelines</w:t>
            </w:r>
          </w:p>
        </w:tc>
        <w:tc>
          <w:tcPr>
            <w:tcW w:w="189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2A5CF62"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Bộ nguyên tắc khả năng truy cập</w:t>
            </w:r>
          </w:p>
        </w:tc>
      </w:tr>
    </w:tbl>
    <w:p w14:paraId="3B8AD4CC" w14:textId="77777777" w:rsidR="00205E59" w:rsidRDefault="00205E59">
      <w:pPr>
        <w:spacing w:after="40"/>
        <w:rPr>
          <w:rFonts w:cs="Times New Roman"/>
        </w:rPr>
      </w:pPr>
    </w:p>
    <w:p w14:paraId="64205BFA" w14:textId="48757EAE" w:rsidR="000B1B61" w:rsidRDefault="000B1B61">
      <w:pPr>
        <w:rPr>
          <w:rFonts w:cs="Times New Roman"/>
        </w:rPr>
        <w:sectPr w:rsidR="000B1B61">
          <w:footerReference w:type="default" r:id="rId13"/>
          <w:pgSz w:w="11906" w:h="16838"/>
          <w:pgMar w:top="1134" w:right="1134" w:bottom="1134" w:left="1701" w:header="720" w:footer="720" w:gutter="0"/>
          <w:cols w:space="720"/>
          <w:docGrid w:linePitch="360"/>
        </w:sectPr>
      </w:pPr>
    </w:p>
    <w:p w14:paraId="7806FED6" w14:textId="3028BF2B" w:rsidR="000B1B61" w:rsidRPr="000B1B61" w:rsidRDefault="00000000" w:rsidP="00520167">
      <w:pPr>
        <w:spacing w:after="160" w:line="312" w:lineRule="auto"/>
        <w:ind w:firstLine="720"/>
        <w:jc w:val="center"/>
        <w:rPr>
          <w:rFonts w:cs="Times New Roman"/>
          <w:b/>
          <w:color w:val="000000" w:themeColor="text1"/>
        </w:rPr>
      </w:pPr>
      <w:r>
        <w:rPr>
          <w:rFonts w:cs="Times New Roman"/>
          <w:b/>
          <w:color w:val="000000" w:themeColor="text1"/>
          <w:sz w:val="30"/>
        </w:rPr>
        <w:lastRenderedPageBreak/>
        <w:t>DANH MỤC BẢNG</w:t>
      </w:r>
      <w:r w:rsidR="000B1B61">
        <w:rPr>
          <w:rFonts w:cs="Times New Roman"/>
          <w:b/>
          <w:color w:val="000000" w:themeColor="text1"/>
        </w:rPr>
        <w:fldChar w:fldCharType="begin"/>
      </w:r>
      <w:r w:rsidR="000B1B61">
        <w:rPr>
          <w:rFonts w:cs="Times New Roman"/>
          <w:b/>
          <w:color w:val="000000" w:themeColor="text1"/>
        </w:rPr>
        <w:instrText xml:space="preserve"> TOC \h \z \t "tenbang,1" </w:instrText>
      </w:r>
      <w:r w:rsidR="000B1B61">
        <w:rPr>
          <w:rFonts w:cs="Times New Roman"/>
          <w:b/>
          <w:color w:val="000000" w:themeColor="text1"/>
        </w:rPr>
        <w:fldChar w:fldCharType="separate"/>
      </w:r>
    </w:p>
    <w:p w14:paraId="3F6B5C84" w14:textId="6DF2529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0" w:history="1">
        <w:r w:rsidRPr="00292371">
          <w:rPr>
            <w:rStyle w:val="Hyperlink"/>
            <w:noProof/>
          </w:rPr>
          <w:t>Bảng 1.1. So sánh Mắt AI với các giải pháp hiện có</w:t>
        </w:r>
        <w:r>
          <w:rPr>
            <w:noProof/>
            <w:webHidden/>
          </w:rPr>
          <w:tab/>
        </w:r>
        <w:r>
          <w:rPr>
            <w:noProof/>
            <w:webHidden/>
          </w:rPr>
          <w:fldChar w:fldCharType="begin"/>
        </w:r>
        <w:r>
          <w:rPr>
            <w:noProof/>
            <w:webHidden/>
          </w:rPr>
          <w:instrText xml:space="preserve"> PAGEREF _Toc231499370 \h </w:instrText>
        </w:r>
        <w:r>
          <w:rPr>
            <w:noProof/>
            <w:webHidden/>
          </w:rPr>
        </w:r>
        <w:r>
          <w:rPr>
            <w:noProof/>
            <w:webHidden/>
          </w:rPr>
          <w:fldChar w:fldCharType="separate"/>
        </w:r>
        <w:r>
          <w:rPr>
            <w:noProof/>
            <w:webHidden/>
          </w:rPr>
          <w:t>13</w:t>
        </w:r>
        <w:r>
          <w:rPr>
            <w:noProof/>
            <w:webHidden/>
          </w:rPr>
          <w:fldChar w:fldCharType="end"/>
        </w:r>
      </w:hyperlink>
    </w:p>
    <w:p w14:paraId="14C908B3" w14:textId="14BC162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1" w:history="1">
        <w:r w:rsidRPr="00292371">
          <w:rPr>
            <w:rStyle w:val="Hyperlink"/>
            <w:noProof/>
          </w:rPr>
          <w:t>Bảng 2.3. So sánh hai cách tiếp cận cho mô-đun nhận diện tiền</w:t>
        </w:r>
        <w:r>
          <w:rPr>
            <w:noProof/>
            <w:webHidden/>
          </w:rPr>
          <w:tab/>
        </w:r>
        <w:r>
          <w:rPr>
            <w:noProof/>
            <w:webHidden/>
          </w:rPr>
          <w:fldChar w:fldCharType="begin"/>
        </w:r>
        <w:r>
          <w:rPr>
            <w:noProof/>
            <w:webHidden/>
          </w:rPr>
          <w:instrText xml:space="preserve"> PAGEREF _Toc231499371 \h </w:instrText>
        </w:r>
        <w:r>
          <w:rPr>
            <w:noProof/>
            <w:webHidden/>
          </w:rPr>
        </w:r>
        <w:r>
          <w:rPr>
            <w:noProof/>
            <w:webHidden/>
          </w:rPr>
          <w:fldChar w:fldCharType="separate"/>
        </w:r>
        <w:r>
          <w:rPr>
            <w:noProof/>
            <w:webHidden/>
          </w:rPr>
          <w:t>17</w:t>
        </w:r>
        <w:r>
          <w:rPr>
            <w:noProof/>
            <w:webHidden/>
          </w:rPr>
          <w:fldChar w:fldCharType="end"/>
        </w:r>
      </w:hyperlink>
    </w:p>
    <w:p w14:paraId="7F5F7F35" w14:textId="2F246C4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2" w:history="1">
        <w:r w:rsidRPr="00292371">
          <w:rPr>
            <w:rStyle w:val="Hyperlink"/>
            <w:noProof/>
          </w:rPr>
          <w:t>Bảng 2.1. Tổng hợp công nghệ và thư viện sử dụng</w:t>
        </w:r>
        <w:r>
          <w:rPr>
            <w:noProof/>
            <w:webHidden/>
          </w:rPr>
          <w:tab/>
        </w:r>
        <w:r>
          <w:rPr>
            <w:noProof/>
            <w:webHidden/>
          </w:rPr>
          <w:fldChar w:fldCharType="begin"/>
        </w:r>
        <w:r>
          <w:rPr>
            <w:noProof/>
            <w:webHidden/>
          </w:rPr>
          <w:instrText xml:space="preserve"> PAGEREF _Toc231499372 \h </w:instrText>
        </w:r>
        <w:r>
          <w:rPr>
            <w:noProof/>
            <w:webHidden/>
          </w:rPr>
        </w:r>
        <w:r>
          <w:rPr>
            <w:noProof/>
            <w:webHidden/>
          </w:rPr>
          <w:fldChar w:fldCharType="separate"/>
        </w:r>
        <w:r>
          <w:rPr>
            <w:noProof/>
            <w:webHidden/>
          </w:rPr>
          <w:t>18</w:t>
        </w:r>
        <w:r>
          <w:rPr>
            <w:noProof/>
            <w:webHidden/>
          </w:rPr>
          <w:fldChar w:fldCharType="end"/>
        </w:r>
      </w:hyperlink>
    </w:p>
    <w:p w14:paraId="0DA01FB3" w14:textId="587F3D9C"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3" w:history="1">
        <w:r w:rsidRPr="00292371">
          <w:rPr>
            <w:rStyle w:val="Hyperlink"/>
            <w:noProof/>
          </w:rPr>
          <w:t>Bảng 2.2. Các độ đo đánh giá mô hình sử dụng trong đề tài</w:t>
        </w:r>
        <w:r>
          <w:rPr>
            <w:noProof/>
            <w:webHidden/>
          </w:rPr>
          <w:tab/>
        </w:r>
        <w:r>
          <w:rPr>
            <w:noProof/>
            <w:webHidden/>
          </w:rPr>
          <w:fldChar w:fldCharType="begin"/>
        </w:r>
        <w:r>
          <w:rPr>
            <w:noProof/>
            <w:webHidden/>
          </w:rPr>
          <w:instrText xml:space="preserve"> PAGEREF _Toc231499373 \h </w:instrText>
        </w:r>
        <w:r>
          <w:rPr>
            <w:noProof/>
            <w:webHidden/>
          </w:rPr>
        </w:r>
        <w:r>
          <w:rPr>
            <w:noProof/>
            <w:webHidden/>
          </w:rPr>
          <w:fldChar w:fldCharType="separate"/>
        </w:r>
        <w:r>
          <w:rPr>
            <w:noProof/>
            <w:webHidden/>
          </w:rPr>
          <w:t>19</w:t>
        </w:r>
        <w:r>
          <w:rPr>
            <w:noProof/>
            <w:webHidden/>
          </w:rPr>
          <w:fldChar w:fldCharType="end"/>
        </w:r>
      </w:hyperlink>
    </w:p>
    <w:p w14:paraId="52ECCADA" w14:textId="45DB5583"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4" w:history="1">
        <w:r w:rsidRPr="00292371">
          <w:rPr>
            <w:rStyle w:val="Hyperlink"/>
            <w:noProof/>
          </w:rPr>
          <w:t>Bảng 3.1. Danh sách chức năng hệ thống</w:t>
        </w:r>
        <w:r>
          <w:rPr>
            <w:noProof/>
            <w:webHidden/>
          </w:rPr>
          <w:tab/>
        </w:r>
        <w:r>
          <w:rPr>
            <w:noProof/>
            <w:webHidden/>
          </w:rPr>
          <w:fldChar w:fldCharType="begin"/>
        </w:r>
        <w:r>
          <w:rPr>
            <w:noProof/>
            <w:webHidden/>
          </w:rPr>
          <w:instrText xml:space="preserve"> PAGEREF _Toc231499374 \h </w:instrText>
        </w:r>
        <w:r>
          <w:rPr>
            <w:noProof/>
            <w:webHidden/>
          </w:rPr>
        </w:r>
        <w:r>
          <w:rPr>
            <w:noProof/>
            <w:webHidden/>
          </w:rPr>
          <w:fldChar w:fldCharType="separate"/>
        </w:r>
        <w:r>
          <w:rPr>
            <w:noProof/>
            <w:webHidden/>
          </w:rPr>
          <w:t>22</w:t>
        </w:r>
        <w:r>
          <w:rPr>
            <w:noProof/>
            <w:webHidden/>
          </w:rPr>
          <w:fldChar w:fldCharType="end"/>
        </w:r>
      </w:hyperlink>
    </w:p>
    <w:p w14:paraId="612EE935" w14:textId="7C0E4384"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5" w:history="1">
        <w:r w:rsidRPr="00292371">
          <w:rPr>
            <w:rStyle w:val="Hyperlink"/>
            <w:noProof/>
          </w:rPr>
          <w:t>Bảng 3.2. Yêu cầu phi chức năng</w:t>
        </w:r>
        <w:r>
          <w:rPr>
            <w:noProof/>
            <w:webHidden/>
          </w:rPr>
          <w:tab/>
        </w:r>
        <w:r>
          <w:rPr>
            <w:noProof/>
            <w:webHidden/>
          </w:rPr>
          <w:fldChar w:fldCharType="begin"/>
        </w:r>
        <w:r>
          <w:rPr>
            <w:noProof/>
            <w:webHidden/>
          </w:rPr>
          <w:instrText xml:space="preserve"> PAGEREF _Toc231499375 \h </w:instrText>
        </w:r>
        <w:r>
          <w:rPr>
            <w:noProof/>
            <w:webHidden/>
          </w:rPr>
        </w:r>
        <w:r>
          <w:rPr>
            <w:noProof/>
            <w:webHidden/>
          </w:rPr>
          <w:fldChar w:fldCharType="separate"/>
        </w:r>
        <w:r>
          <w:rPr>
            <w:noProof/>
            <w:webHidden/>
          </w:rPr>
          <w:t>26</w:t>
        </w:r>
        <w:r>
          <w:rPr>
            <w:noProof/>
            <w:webHidden/>
          </w:rPr>
          <w:fldChar w:fldCharType="end"/>
        </w:r>
      </w:hyperlink>
    </w:p>
    <w:p w14:paraId="5FB57230" w14:textId="3D248C6C"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6" w:history="1">
        <w:r w:rsidRPr="00292371">
          <w:rPr>
            <w:rStyle w:val="Hyperlink"/>
            <w:noProof/>
          </w:rPr>
          <w:t>Bảng 3.3. Đặc tả ca sử dụng Đếm tiền</w:t>
        </w:r>
        <w:r>
          <w:rPr>
            <w:noProof/>
            <w:webHidden/>
          </w:rPr>
          <w:tab/>
        </w:r>
        <w:r>
          <w:rPr>
            <w:noProof/>
            <w:webHidden/>
          </w:rPr>
          <w:fldChar w:fldCharType="begin"/>
        </w:r>
        <w:r>
          <w:rPr>
            <w:noProof/>
            <w:webHidden/>
          </w:rPr>
          <w:instrText xml:space="preserve"> PAGEREF _Toc231499376 \h </w:instrText>
        </w:r>
        <w:r>
          <w:rPr>
            <w:noProof/>
            <w:webHidden/>
          </w:rPr>
        </w:r>
        <w:r>
          <w:rPr>
            <w:noProof/>
            <w:webHidden/>
          </w:rPr>
          <w:fldChar w:fldCharType="separate"/>
        </w:r>
        <w:r>
          <w:rPr>
            <w:noProof/>
            <w:webHidden/>
          </w:rPr>
          <w:t>26</w:t>
        </w:r>
        <w:r>
          <w:rPr>
            <w:noProof/>
            <w:webHidden/>
          </w:rPr>
          <w:fldChar w:fldCharType="end"/>
        </w:r>
      </w:hyperlink>
    </w:p>
    <w:p w14:paraId="4EEA96C5" w14:textId="34A0FFD8"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7" w:history="1">
        <w:r w:rsidRPr="00292371">
          <w:rPr>
            <w:rStyle w:val="Hyperlink"/>
            <w:noProof/>
          </w:rPr>
          <w:t>Bảng 3.4. Đặc tả ca sử dụng Đọc thực đơn</w:t>
        </w:r>
        <w:r>
          <w:rPr>
            <w:noProof/>
            <w:webHidden/>
          </w:rPr>
          <w:tab/>
        </w:r>
        <w:r>
          <w:rPr>
            <w:noProof/>
            <w:webHidden/>
          </w:rPr>
          <w:fldChar w:fldCharType="begin"/>
        </w:r>
        <w:r>
          <w:rPr>
            <w:noProof/>
            <w:webHidden/>
          </w:rPr>
          <w:instrText xml:space="preserve"> PAGEREF _Toc231499377 \h </w:instrText>
        </w:r>
        <w:r>
          <w:rPr>
            <w:noProof/>
            <w:webHidden/>
          </w:rPr>
        </w:r>
        <w:r>
          <w:rPr>
            <w:noProof/>
            <w:webHidden/>
          </w:rPr>
          <w:fldChar w:fldCharType="separate"/>
        </w:r>
        <w:r>
          <w:rPr>
            <w:noProof/>
            <w:webHidden/>
          </w:rPr>
          <w:t>27</w:t>
        </w:r>
        <w:r>
          <w:rPr>
            <w:noProof/>
            <w:webHidden/>
          </w:rPr>
          <w:fldChar w:fldCharType="end"/>
        </w:r>
      </w:hyperlink>
    </w:p>
    <w:p w14:paraId="18A6DCA9" w14:textId="1DD23648"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8" w:history="1">
        <w:r w:rsidRPr="00292371">
          <w:rPr>
            <w:rStyle w:val="Hyperlink"/>
            <w:noProof/>
          </w:rPr>
          <w:t>Bảng 3.5. Cấu trúc bảng lịch sử quét (ScanHistoryEntity)</w:t>
        </w:r>
        <w:r>
          <w:rPr>
            <w:noProof/>
            <w:webHidden/>
          </w:rPr>
          <w:tab/>
        </w:r>
        <w:r>
          <w:rPr>
            <w:noProof/>
            <w:webHidden/>
          </w:rPr>
          <w:fldChar w:fldCharType="begin"/>
        </w:r>
        <w:r>
          <w:rPr>
            <w:noProof/>
            <w:webHidden/>
          </w:rPr>
          <w:instrText xml:space="preserve"> PAGEREF _Toc231499378 \h </w:instrText>
        </w:r>
        <w:r>
          <w:rPr>
            <w:noProof/>
            <w:webHidden/>
          </w:rPr>
        </w:r>
        <w:r>
          <w:rPr>
            <w:noProof/>
            <w:webHidden/>
          </w:rPr>
          <w:fldChar w:fldCharType="separate"/>
        </w:r>
        <w:r>
          <w:rPr>
            <w:noProof/>
            <w:webHidden/>
          </w:rPr>
          <w:t>29</w:t>
        </w:r>
        <w:r>
          <w:rPr>
            <w:noProof/>
            <w:webHidden/>
          </w:rPr>
          <w:fldChar w:fldCharType="end"/>
        </w:r>
      </w:hyperlink>
    </w:p>
    <w:p w14:paraId="546BF1BF" w14:textId="58F45BAE"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79" w:history="1">
        <w:r w:rsidRPr="00292371">
          <w:rPr>
            <w:rStyle w:val="Hyperlink"/>
            <w:noProof/>
          </w:rPr>
          <w:t>Bảng 3.6. Các tùy chọn cài đặt (DataStore)</w:t>
        </w:r>
        <w:r>
          <w:rPr>
            <w:noProof/>
            <w:webHidden/>
          </w:rPr>
          <w:tab/>
        </w:r>
        <w:r>
          <w:rPr>
            <w:noProof/>
            <w:webHidden/>
          </w:rPr>
          <w:fldChar w:fldCharType="begin"/>
        </w:r>
        <w:r>
          <w:rPr>
            <w:noProof/>
            <w:webHidden/>
          </w:rPr>
          <w:instrText xml:space="preserve"> PAGEREF _Toc231499379 \h </w:instrText>
        </w:r>
        <w:r>
          <w:rPr>
            <w:noProof/>
            <w:webHidden/>
          </w:rPr>
        </w:r>
        <w:r>
          <w:rPr>
            <w:noProof/>
            <w:webHidden/>
          </w:rPr>
          <w:fldChar w:fldCharType="separate"/>
        </w:r>
        <w:r>
          <w:rPr>
            <w:noProof/>
            <w:webHidden/>
          </w:rPr>
          <w:t>29</w:t>
        </w:r>
        <w:r>
          <w:rPr>
            <w:noProof/>
            <w:webHidden/>
          </w:rPr>
          <w:fldChar w:fldCharType="end"/>
        </w:r>
      </w:hyperlink>
    </w:p>
    <w:p w14:paraId="4C26089F" w14:textId="66B58A80"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0" w:history="1">
        <w:r w:rsidRPr="00292371">
          <w:rPr>
            <w:rStyle w:val="Hyperlink"/>
            <w:noProof/>
          </w:rPr>
          <w:t>Bảng 3.7. Các lớp/thành phần chính và trách nhiệm</w:t>
        </w:r>
        <w:r>
          <w:rPr>
            <w:noProof/>
            <w:webHidden/>
          </w:rPr>
          <w:tab/>
        </w:r>
        <w:r>
          <w:rPr>
            <w:noProof/>
            <w:webHidden/>
          </w:rPr>
          <w:fldChar w:fldCharType="begin"/>
        </w:r>
        <w:r>
          <w:rPr>
            <w:noProof/>
            <w:webHidden/>
          </w:rPr>
          <w:instrText xml:space="preserve"> PAGEREF _Toc231499380 \h </w:instrText>
        </w:r>
        <w:r>
          <w:rPr>
            <w:noProof/>
            <w:webHidden/>
          </w:rPr>
        </w:r>
        <w:r>
          <w:rPr>
            <w:noProof/>
            <w:webHidden/>
          </w:rPr>
          <w:fldChar w:fldCharType="separate"/>
        </w:r>
        <w:r>
          <w:rPr>
            <w:noProof/>
            <w:webHidden/>
          </w:rPr>
          <w:t>29</w:t>
        </w:r>
        <w:r>
          <w:rPr>
            <w:noProof/>
            <w:webHidden/>
          </w:rPr>
          <w:fldChar w:fldCharType="end"/>
        </w:r>
      </w:hyperlink>
    </w:p>
    <w:p w14:paraId="6A25AC9A" w14:textId="5B4C1B43"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1" w:history="1">
        <w:r w:rsidRPr="00292371">
          <w:rPr>
            <w:rStyle w:val="Hyperlink"/>
            <w:noProof/>
          </w:rPr>
          <w:t>Bảng 4.1. Các mốc tiến hóa kiến trúc của Mắt AI</w:t>
        </w:r>
        <w:r>
          <w:rPr>
            <w:noProof/>
            <w:webHidden/>
          </w:rPr>
          <w:tab/>
        </w:r>
        <w:r>
          <w:rPr>
            <w:noProof/>
            <w:webHidden/>
          </w:rPr>
          <w:fldChar w:fldCharType="begin"/>
        </w:r>
        <w:r>
          <w:rPr>
            <w:noProof/>
            <w:webHidden/>
          </w:rPr>
          <w:instrText xml:space="preserve"> PAGEREF _Toc231499381 \h </w:instrText>
        </w:r>
        <w:r>
          <w:rPr>
            <w:noProof/>
            <w:webHidden/>
          </w:rPr>
        </w:r>
        <w:r>
          <w:rPr>
            <w:noProof/>
            <w:webHidden/>
          </w:rPr>
          <w:fldChar w:fldCharType="separate"/>
        </w:r>
        <w:r>
          <w:rPr>
            <w:noProof/>
            <w:webHidden/>
          </w:rPr>
          <w:t>31</w:t>
        </w:r>
        <w:r>
          <w:rPr>
            <w:noProof/>
            <w:webHidden/>
          </w:rPr>
          <w:fldChar w:fldCharType="end"/>
        </w:r>
      </w:hyperlink>
    </w:p>
    <w:p w14:paraId="425B7EEA" w14:textId="60286CA0"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2" w:history="1">
        <w:r w:rsidRPr="00292371">
          <w:rPr>
            <w:rStyle w:val="Hyperlink"/>
            <w:noProof/>
          </w:rPr>
          <w:t>Bảng 4.2. Cấu hình huấn luyện mô hình YOLOv10n</w:t>
        </w:r>
        <w:r>
          <w:rPr>
            <w:noProof/>
            <w:webHidden/>
          </w:rPr>
          <w:tab/>
        </w:r>
        <w:r>
          <w:rPr>
            <w:noProof/>
            <w:webHidden/>
          </w:rPr>
          <w:fldChar w:fldCharType="begin"/>
        </w:r>
        <w:r>
          <w:rPr>
            <w:noProof/>
            <w:webHidden/>
          </w:rPr>
          <w:instrText xml:space="preserve"> PAGEREF _Toc231499382 \h </w:instrText>
        </w:r>
        <w:r>
          <w:rPr>
            <w:noProof/>
            <w:webHidden/>
          </w:rPr>
        </w:r>
        <w:r>
          <w:rPr>
            <w:noProof/>
            <w:webHidden/>
          </w:rPr>
          <w:fldChar w:fldCharType="separate"/>
        </w:r>
        <w:r>
          <w:rPr>
            <w:noProof/>
            <w:webHidden/>
          </w:rPr>
          <w:t>32</w:t>
        </w:r>
        <w:r>
          <w:rPr>
            <w:noProof/>
            <w:webHidden/>
          </w:rPr>
          <w:fldChar w:fldCharType="end"/>
        </w:r>
      </w:hyperlink>
    </w:p>
    <w:p w14:paraId="4B20B139" w14:textId="5D2EC7F1"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3" w:history="1">
        <w:r w:rsidRPr="00292371">
          <w:rPr>
            <w:rStyle w:val="Hyperlink"/>
            <w:noProof/>
          </w:rPr>
          <w:t>Bảng 4.3. Khuôn đánh giá mô-đun nhận diện tiền</w:t>
        </w:r>
        <w:r>
          <w:rPr>
            <w:noProof/>
            <w:webHidden/>
          </w:rPr>
          <w:tab/>
        </w:r>
        <w:r>
          <w:rPr>
            <w:noProof/>
            <w:webHidden/>
          </w:rPr>
          <w:fldChar w:fldCharType="begin"/>
        </w:r>
        <w:r>
          <w:rPr>
            <w:noProof/>
            <w:webHidden/>
          </w:rPr>
          <w:instrText xml:space="preserve"> PAGEREF _Toc231499383 \h </w:instrText>
        </w:r>
        <w:r>
          <w:rPr>
            <w:noProof/>
            <w:webHidden/>
          </w:rPr>
        </w:r>
        <w:r>
          <w:rPr>
            <w:noProof/>
            <w:webHidden/>
          </w:rPr>
          <w:fldChar w:fldCharType="separate"/>
        </w:r>
        <w:r>
          <w:rPr>
            <w:noProof/>
            <w:webHidden/>
          </w:rPr>
          <w:t>33</w:t>
        </w:r>
        <w:r>
          <w:rPr>
            <w:noProof/>
            <w:webHidden/>
          </w:rPr>
          <w:fldChar w:fldCharType="end"/>
        </w:r>
      </w:hyperlink>
    </w:p>
    <w:p w14:paraId="403BA5DC" w14:textId="6C5A2651"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4" w:history="1">
        <w:r w:rsidRPr="00292371">
          <w:rPr>
            <w:rStyle w:val="Hyperlink"/>
            <w:noProof/>
          </w:rPr>
          <w:t>Bảng 4.4. Khuôn đánh giá mô-đun đọc thực đơn</w:t>
        </w:r>
        <w:r>
          <w:rPr>
            <w:noProof/>
            <w:webHidden/>
          </w:rPr>
          <w:tab/>
        </w:r>
        <w:r>
          <w:rPr>
            <w:noProof/>
            <w:webHidden/>
          </w:rPr>
          <w:fldChar w:fldCharType="begin"/>
        </w:r>
        <w:r>
          <w:rPr>
            <w:noProof/>
            <w:webHidden/>
          </w:rPr>
          <w:instrText xml:space="preserve"> PAGEREF _Toc231499384 \h </w:instrText>
        </w:r>
        <w:r>
          <w:rPr>
            <w:noProof/>
            <w:webHidden/>
          </w:rPr>
        </w:r>
        <w:r>
          <w:rPr>
            <w:noProof/>
            <w:webHidden/>
          </w:rPr>
          <w:fldChar w:fldCharType="separate"/>
        </w:r>
        <w:r>
          <w:rPr>
            <w:noProof/>
            <w:webHidden/>
          </w:rPr>
          <w:t>34</w:t>
        </w:r>
        <w:r>
          <w:rPr>
            <w:noProof/>
            <w:webHidden/>
          </w:rPr>
          <w:fldChar w:fldCharType="end"/>
        </w:r>
      </w:hyperlink>
    </w:p>
    <w:p w14:paraId="4B56ADB5" w14:textId="26F5BA57"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5" w:history="1">
        <w:r w:rsidRPr="00292371">
          <w:rPr>
            <w:rStyle w:val="Hyperlink"/>
            <w:noProof/>
          </w:rPr>
          <w:t>Bảng 4.5. Logic định tuyến TTS</w:t>
        </w:r>
        <w:r>
          <w:rPr>
            <w:noProof/>
            <w:webHidden/>
          </w:rPr>
          <w:tab/>
        </w:r>
        <w:r>
          <w:rPr>
            <w:noProof/>
            <w:webHidden/>
          </w:rPr>
          <w:fldChar w:fldCharType="begin"/>
        </w:r>
        <w:r>
          <w:rPr>
            <w:noProof/>
            <w:webHidden/>
          </w:rPr>
          <w:instrText xml:space="preserve"> PAGEREF _Toc231499385 \h </w:instrText>
        </w:r>
        <w:r>
          <w:rPr>
            <w:noProof/>
            <w:webHidden/>
          </w:rPr>
        </w:r>
        <w:r>
          <w:rPr>
            <w:noProof/>
            <w:webHidden/>
          </w:rPr>
          <w:fldChar w:fldCharType="separate"/>
        </w:r>
        <w:r>
          <w:rPr>
            <w:noProof/>
            <w:webHidden/>
          </w:rPr>
          <w:t>35</w:t>
        </w:r>
        <w:r>
          <w:rPr>
            <w:noProof/>
            <w:webHidden/>
          </w:rPr>
          <w:fldChar w:fldCharType="end"/>
        </w:r>
      </w:hyperlink>
    </w:p>
    <w:p w14:paraId="5752C8DA" w14:textId="11561527"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6" w:history="1">
        <w:r w:rsidRPr="00292371">
          <w:rPr>
            <w:rStyle w:val="Hyperlink"/>
            <w:noProof/>
          </w:rPr>
          <w:t>Bảng 4.6. Danh sách lệnh giọng nói hỗ trợ</w:t>
        </w:r>
        <w:r>
          <w:rPr>
            <w:noProof/>
            <w:webHidden/>
          </w:rPr>
          <w:tab/>
        </w:r>
        <w:r>
          <w:rPr>
            <w:noProof/>
            <w:webHidden/>
          </w:rPr>
          <w:fldChar w:fldCharType="begin"/>
        </w:r>
        <w:r>
          <w:rPr>
            <w:noProof/>
            <w:webHidden/>
          </w:rPr>
          <w:instrText xml:space="preserve"> PAGEREF _Toc231499386 \h </w:instrText>
        </w:r>
        <w:r>
          <w:rPr>
            <w:noProof/>
            <w:webHidden/>
          </w:rPr>
        </w:r>
        <w:r>
          <w:rPr>
            <w:noProof/>
            <w:webHidden/>
          </w:rPr>
          <w:fldChar w:fldCharType="separate"/>
        </w:r>
        <w:r>
          <w:rPr>
            <w:noProof/>
            <w:webHidden/>
          </w:rPr>
          <w:t>35</w:t>
        </w:r>
        <w:r>
          <w:rPr>
            <w:noProof/>
            <w:webHidden/>
          </w:rPr>
          <w:fldChar w:fldCharType="end"/>
        </w:r>
      </w:hyperlink>
    </w:p>
    <w:p w14:paraId="1DF033B5" w14:textId="05ACF25A"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7" w:history="1">
        <w:r w:rsidRPr="00292371">
          <w:rPr>
            <w:rStyle w:val="Hyperlink"/>
            <w:noProof/>
          </w:rPr>
          <w:t>Bảng 4.7. Kết quả kiểm thử đơn vị mô-đun đọc số thành chữ</w:t>
        </w:r>
        <w:r>
          <w:rPr>
            <w:noProof/>
            <w:webHidden/>
          </w:rPr>
          <w:tab/>
        </w:r>
        <w:r>
          <w:rPr>
            <w:noProof/>
            <w:webHidden/>
          </w:rPr>
          <w:fldChar w:fldCharType="begin"/>
        </w:r>
        <w:r>
          <w:rPr>
            <w:noProof/>
            <w:webHidden/>
          </w:rPr>
          <w:instrText xml:space="preserve"> PAGEREF _Toc231499387 \h </w:instrText>
        </w:r>
        <w:r>
          <w:rPr>
            <w:noProof/>
            <w:webHidden/>
          </w:rPr>
        </w:r>
        <w:r>
          <w:rPr>
            <w:noProof/>
            <w:webHidden/>
          </w:rPr>
          <w:fldChar w:fldCharType="separate"/>
        </w:r>
        <w:r>
          <w:rPr>
            <w:noProof/>
            <w:webHidden/>
          </w:rPr>
          <w:t>36</w:t>
        </w:r>
        <w:r>
          <w:rPr>
            <w:noProof/>
            <w:webHidden/>
          </w:rPr>
          <w:fldChar w:fldCharType="end"/>
        </w:r>
      </w:hyperlink>
    </w:p>
    <w:p w14:paraId="22FC586F" w14:textId="079E01FF"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8" w:history="1">
        <w:r w:rsidRPr="00292371">
          <w:rPr>
            <w:rStyle w:val="Hyperlink"/>
            <w:noProof/>
          </w:rPr>
          <w:t>Bảng 4.8. Khuôn đánh giá trải nghiệm người dùng</w:t>
        </w:r>
        <w:r>
          <w:rPr>
            <w:noProof/>
            <w:webHidden/>
          </w:rPr>
          <w:tab/>
        </w:r>
        <w:r>
          <w:rPr>
            <w:noProof/>
            <w:webHidden/>
          </w:rPr>
          <w:fldChar w:fldCharType="begin"/>
        </w:r>
        <w:r>
          <w:rPr>
            <w:noProof/>
            <w:webHidden/>
          </w:rPr>
          <w:instrText xml:space="preserve"> PAGEREF _Toc231499388 \h </w:instrText>
        </w:r>
        <w:r>
          <w:rPr>
            <w:noProof/>
            <w:webHidden/>
          </w:rPr>
        </w:r>
        <w:r>
          <w:rPr>
            <w:noProof/>
            <w:webHidden/>
          </w:rPr>
          <w:fldChar w:fldCharType="separate"/>
        </w:r>
        <w:r>
          <w:rPr>
            <w:noProof/>
            <w:webHidden/>
          </w:rPr>
          <w:t>37</w:t>
        </w:r>
        <w:r>
          <w:rPr>
            <w:noProof/>
            <w:webHidden/>
          </w:rPr>
          <w:fldChar w:fldCharType="end"/>
        </w:r>
      </w:hyperlink>
    </w:p>
    <w:p w14:paraId="45D95E36" w14:textId="6D8AC486"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89" w:history="1">
        <w:r w:rsidRPr="00292371">
          <w:rPr>
            <w:rStyle w:val="Hyperlink"/>
            <w:noProof/>
          </w:rPr>
          <w:t>Bảng 5.1. Đặc điểm triển khai cục bộ</w:t>
        </w:r>
        <w:r>
          <w:rPr>
            <w:noProof/>
            <w:webHidden/>
          </w:rPr>
          <w:tab/>
        </w:r>
        <w:r>
          <w:rPr>
            <w:noProof/>
            <w:webHidden/>
          </w:rPr>
          <w:fldChar w:fldCharType="begin"/>
        </w:r>
        <w:r>
          <w:rPr>
            <w:noProof/>
            <w:webHidden/>
          </w:rPr>
          <w:instrText xml:space="preserve"> PAGEREF _Toc231499389 \h </w:instrText>
        </w:r>
        <w:r>
          <w:rPr>
            <w:noProof/>
            <w:webHidden/>
          </w:rPr>
        </w:r>
        <w:r>
          <w:rPr>
            <w:noProof/>
            <w:webHidden/>
          </w:rPr>
          <w:fldChar w:fldCharType="separate"/>
        </w:r>
        <w:r>
          <w:rPr>
            <w:noProof/>
            <w:webHidden/>
          </w:rPr>
          <w:t>38</w:t>
        </w:r>
        <w:r>
          <w:rPr>
            <w:noProof/>
            <w:webHidden/>
          </w:rPr>
          <w:fldChar w:fldCharType="end"/>
        </w:r>
      </w:hyperlink>
    </w:p>
    <w:p w14:paraId="3F0006D3" w14:textId="0AD3B17A"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0" w:history="1">
        <w:r w:rsidRPr="00292371">
          <w:rPr>
            <w:rStyle w:val="Hyperlink"/>
            <w:noProof/>
          </w:rPr>
          <w:t>Bảng 5.2. So sánh ba mô hình triển khai</w:t>
        </w:r>
        <w:r>
          <w:rPr>
            <w:noProof/>
            <w:webHidden/>
          </w:rPr>
          <w:tab/>
        </w:r>
        <w:r>
          <w:rPr>
            <w:noProof/>
            <w:webHidden/>
          </w:rPr>
          <w:fldChar w:fldCharType="begin"/>
        </w:r>
        <w:r>
          <w:rPr>
            <w:noProof/>
            <w:webHidden/>
          </w:rPr>
          <w:instrText xml:space="preserve"> PAGEREF _Toc231499390 \h </w:instrText>
        </w:r>
        <w:r>
          <w:rPr>
            <w:noProof/>
            <w:webHidden/>
          </w:rPr>
        </w:r>
        <w:r>
          <w:rPr>
            <w:noProof/>
            <w:webHidden/>
          </w:rPr>
          <w:fldChar w:fldCharType="separate"/>
        </w:r>
        <w:r>
          <w:rPr>
            <w:noProof/>
            <w:webHidden/>
          </w:rPr>
          <w:t>39</w:t>
        </w:r>
        <w:r>
          <w:rPr>
            <w:noProof/>
            <w:webHidden/>
          </w:rPr>
          <w:fldChar w:fldCharType="end"/>
        </w:r>
      </w:hyperlink>
    </w:p>
    <w:p w14:paraId="7F1291E2" w14:textId="6877816F"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1" w:history="1">
        <w:r w:rsidRPr="00292371">
          <w:rPr>
            <w:rStyle w:val="Hyperlink"/>
            <w:noProof/>
          </w:rPr>
          <w:t>Bảng 6.1. Bộ cử chỉ điều khiển thống nhất</w:t>
        </w:r>
        <w:r>
          <w:rPr>
            <w:noProof/>
            <w:webHidden/>
          </w:rPr>
          <w:tab/>
        </w:r>
        <w:r>
          <w:rPr>
            <w:noProof/>
            <w:webHidden/>
          </w:rPr>
          <w:fldChar w:fldCharType="begin"/>
        </w:r>
        <w:r>
          <w:rPr>
            <w:noProof/>
            <w:webHidden/>
          </w:rPr>
          <w:instrText xml:space="preserve"> PAGEREF _Toc231499391 \h </w:instrText>
        </w:r>
        <w:r>
          <w:rPr>
            <w:noProof/>
            <w:webHidden/>
          </w:rPr>
        </w:r>
        <w:r>
          <w:rPr>
            <w:noProof/>
            <w:webHidden/>
          </w:rPr>
          <w:fldChar w:fldCharType="separate"/>
        </w:r>
        <w:r>
          <w:rPr>
            <w:noProof/>
            <w:webHidden/>
          </w:rPr>
          <w:t>40</w:t>
        </w:r>
        <w:r>
          <w:rPr>
            <w:noProof/>
            <w:webHidden/>
          </w:rPr>
          <w:fldChar w:fldCharType="end"/>
        </w:r>
      </w:hyperlink>
    </w:p>
    <w:p w14:paraId="06738504" w14:textId="568CD78C"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2" w:history="1">
        <w:r w:rsidRPr="00292371">
          <w:rPr>
            <w:rStyle w:val="Hyperlink"/>
            <w:noProof/>
          </w:rPr>
          <w:t>Bảng 8.1. Rủi ro và giải pháp</w:t>
        </w:r>
        <w:r>
          <w:rPr>
            <w:noProof/>
            <w:webHidden/>
          </w:rPr>
          <w:tab/>
        </w:r>
        <w:r>
          <w:rPr>
            <w:noProof/>
            <w:webHidden/>
          </w:rPr>
          <w:fldChar w:fldCharType="begin"/>
        </w:r>
        <w:r>
          <w:rPr>
            <w:noProof/>
            <w:webHidden/>
          </w:rPr>
          <w:instrText xml:space="preserve"> PAGEREF _Toc231499392 \h </w:instrText>
        </w:r>
        <w:r>
          <w:rPr>
            <w:noProof/>
            <w:webHidden/>
          </w:rPr>
        </w:r>
        <w:r>
          <w:rPr>
            <w:noProof/>
            <w:webHidden/>
          </w:rPr>
          <w:fldChar w:fldCharType="separate"/>
        </w:r>
        <w:r>
          <w:rPr>
            <w:noProof/>
            <w:webHidden/>
          </w:rPr>
          <w:t>47</w:t>
        </w:r>
        <w:r>
          <w:rPr>
            <w:noProof/>
            <w:webHidden/>
          </w:rPr>
          <w:fldChar w:fldCharType="end"/>
        </w:r>
      </w:hyperlink>
    </w:p>
    <w:p w14:paraId="18C28BF3" w14:textId="54A6B2C9"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3" w:history="1">
        <w:r w:rsidRPr="00292371">
          <w:rPr>
            <w:rStyle w:val="Hyperlink"/>
            <w:noProof/>
          </w:rPr>
          <w:t>Bảng A.1. Danh mục hình ảnh cần chèn</w:t>
        </w:r>
        <w:r>
          <w:rPr>
            <w:noProof/>
            <w:webHidden/>
          </w:rPr>
          <w:tab/>
        </w:r>
        <w:r>
          <w:rPr>
            <w:noProof/>
            <w:webHidden/>
          </w:rPr>
          <w:fldChar w:fldCharType="begin"/>
        </w:r>
        <w:r>
          <w:rPr>
            <w:noProof/>
            <w:webHidden/>
          </w:rPr>
          <w:instrText xml:space="preserve"> PAGEREF _Toc231499393 \h </w:instrText>
        </w:r>
        <w:r>
          <w:rPr>
            <w:noProof/>
            <w:webHidden/>
          </w:rPr>
        </w:r>
        <w:r>
          <w:rPr>
            <w:noProof/>
            <w:webHidden/>
          </w:rPr>
          <w:fldChar w:fldCharType="separate"/>
        </w:r>
        <w:r>
          <w:rPr>
            <w:noProof/>
            <w:webHidden/>
          </w:rPr>
          <w:t>49</w:t>
        </w:r>
        <w:r>
          <w:rPr>
            <w:noProof/>
            <w:webHidden/>
          </w:rPr>
          <w:fldChar w:fldCharType="end"/>
        </w:r>
      </w:hyperlink>
    </w:p>
    <w:p w14:paraId="7A7FA42B" w14:textId="305BA9CD"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hyperlink w:anchor="_Toc231499394" w:history="1">
        <w:r w:rsidRPr="00292371">
          <w:rPr>
            <w:rStyle w:val="Hyperlink"/>
            <w:noProof/>
          </w:rPr>
          <w:t>Bảng C.1. Đối chiếu mục tiêu đề tài và kết quả</w:t>
        </w:r>
        <w:r>
          <w:rPr>
            <w:noProof/>
            <w:webHidden/>
          </w:rPr>
          <w:tab/>
        </w:r>
        <w:r>
          <w:rPr>
            <w:noProof/>
            <w:webHidden/>
          </w:rPr>
          <w:fldChar w:fldCharType="begin"/>
        </w:r>
        <w:r>
          <w:rPr>
            <w:noProof/>
            <w:webHidden/>
          </w:rPr>
          <w:instrText xml:space="preserve"> PAGEREF _Toc231499394 \h </w:instrText>
        </w:r>
        <w:r>
          <w:rPr>
            <w:noProof/>
            <w:webHidden/>
          </w:rPr>
        </w:r>
        <w:r>
          <w:rPr>
            <w:noProof/>
            <w:webHidden/>
          </w:rPr>
          <w:fldChar w:fldCharType="separate"/>
        </w:r>
        <w:r>
          <w:rPr>
            <w:noProof/>
            <w:webHidden/>
          </w:rPr>
          <w:t>50</w:t>
        </w:r>
        <w:r>
          <w:rPr>
            <w:noProof/>
            <w:webHidden/>
          </w:rPr>
          <w:fldChar w:fldCharType="end"/>
        </w:r>
      </w:hyperlink>
    </w:p>
    <w:p w14:paraId="2A8192E0" w14:textId="77777777" w:rsidR="005A74F3" w:rsidRDefault="000B1B61" w:rsidP="00520167">
      <w:pPr>
        <w:pStyle w:val="TOC1"/>
        <w:tabs>
          <w:tab w:val="right" w:leader="dot" w:pos="9061"/>
        </w:tabs>
        <w:spacing w:line="312" w:lineRule="auto"/>
        <w:rPr>
          <w:rStyle w:val="Hyperlink"/>
          <w:noProof/>
        </w:rPr>
        <w:sectPr w:rsidR="005A74F3">
          <w:pgSz w:w="11906" w:h="16838"/>
          <w:pgMar w:top="1134" w:right="1134" w:bottom="1134" w:left="1701" w:header="720" w:footer="720" w:gutter="0"/>
          <w:cols w:space="720"/>
          <w:docGrid w:linePitch="360"/>
        </w:sectPr>
      </w:pPr>
      <w:hyperlink w:anchor="_Toc231499395" w:history="1">
        <w:r w:rsidRPr="00292371">
          <w:rPr>
            <w:rStyle w:val="Hyperlink"/>
            <w:noProof/>
          </w:rPr>
          <w:t>Bảng D.1. Một số ca kiểm thử tiêu biểu</w:t>
        </w:r>
        <w:r>
          <w:rPr>
            <w:noProof/>
            <w:webHidden/>
          </w:rPr>
          <w:tab/>
        </w:r>
        <w:r>
          <w:rPr>
            <w:noProof/>
            <w:webHidden/>
          </w:rPr>
          <w:fldChar w:fldCharType="begin"/>
        </w:r>
        <w:r>
          <w:rPr>
            <w:noProof/>
            <w:webHidden/>
          </w:rPr>
          <w:instrText xml:space="preserve"> PAGEREF _Toc231499395 \h </w:instrText>
        </w:r>
        <w:r>
          <w:rPr>
            <w:noProof/>
            <w:webHidden/>
          </w:rPr>
        </w:r>
        <w:r>
          <w:rPr>
            <w:noProof/>
            <w:webHidden/>
          </w:rPr>
          <w:fldChar w:fldCharType="separate"/>
        </w:r>
        <w:r>
          <w:rPr>
            <w:noProof/>
            <w:webHidden/>
          </w:rPr>
          <w:t>51</w:t>
        </w:r>
        <w:r>
          <w:rPr>
            <w:noProof/>
            <w:webHidden/>
          </w:rPr>
          <w:fldChar w:fldCharType="end"/>
        </w:r>
      </w:hyperlink>
    </w:p>
    <w:p w14:paraId="0DC9FCFC" w14:textId="2D2A402A" w:rsidR="000B1B61" w:rsidRDefault="000B1B61" w:rsidP="00520167">
      <w:pPr>
        <w:pStyle w:val="TOC1"/>
        <w:tabs>
          <w:tab w:val="right" w:leader="dot" w:pos="9061"/>
        </w:tabs>
        <w:spacing w:line="312" w:lineRule="auto"/>
        <w:rPr>
          <w:rFonts w:asciiTheme="minorHAnsi" w:eastAsiaTheme="minorEastAsia" w:hAnsiTheme="minorHAnsi"/>
          <w:noProof/>
          <w:kern w:val="2"/>
          <w:sz w:val="24"/>
          <w:szCs w:val="24"/>
          <w14:ligatures w14:val="standardContextual"/>
        </w:rPr>
      </w:pPr>
    </w:p>
    <w:p w14:paraId="50C097F1" w14:textId="47EC5BBD" w:rsidR="00205E59" w:rsidRDefault="000B1B61" w:rsidP="005A74F3">
      <w:pPr>
        <w:tabs>
          <w:tab w:val="left" w:pos="402"/>
        </w:tabs>
        <w:spacing w:after="160" w:line="312" w:lineRule="auto"/>
        <w:jc w:val="center"/>
        <w:rPr>
          <w:rFonts w:cs="Times New Roman"/>
          <w:b/>
          <w:color w:val="000000" w:themeColor="text1"/>
          <w:sz w:val="30"/>
        </w:rPr>
      </w:pPr>
      <w:r>
        <w:rPr>
          <w:rFonts w:cs="Times New Roman"/>
          <w:b/>
          <w:color w:val="000000" w:themeColor="text1"/>
        </w:rPr>
        <w:fldChar w:fldCharType="end"/>
      </w:r>
      <w:r w:rsidR="00000000">
        <w:rPr>
          <w:rFonts w:cs="Times New Roman"/>
          <w:b/>
          <w:color w:val="000000" w:themeColor="text1"/>
          <w:sz w:val="30"/>
        </w:rPr>
        <w:t>DANH MỤC HÌNH ẢNH</w:t>
      </w:r>
    </w:p>
    <w:p w14:paraId="2A42F4E6" w14:textId="0EFD0017"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r>
        <w:rPr>
          <w:rFonts w:cs="Times New Roman"/>
          <w:b/>
          <w:color w:val="000000" w:themeColor="text1"/>
        </w:rPr>
        <w:fldChar w:fldCharType="begin"/>
      </w:r>
      <w:r>
        <w:rPr>
          <w:rFonts w:cs="Times New Roman"/>
          <w:b/>
          <w:color w:val="000000" w:themeColor="text1"/>
        </w:rPr>
        <w:instrText xml:space="preserve"> TOC \h \z \t "hinhanh,1" </w:instrText>
      </w:r>
      <w:r>
        <w:rPr>
          <w:rFonts w:cs="Times New Roman"/>
          <w:b/>
          <w:color w:val="000000" w:themeColor="text1"/>
        </w:rPr>
        <w:fldChar w:fldCharType="separate"/>
      </w:r>
      <w:hyperlink w:anchor="_Toc231499575" w:history="1">
        <w:r w:rsidRPr="00473E78">
          <w:rPr>
            <w:rStyle w:val="Hyperlink"/>
            <w:noProof/>
          </w:rPr>
          <w:t>Hình 3.1. Sơ đồ kiến trúc tổng thể của ứng dụng Mắt AI</w:t>
        </w:r>
        <w:r>
          <w:rPr>
            <w:noProof/>
            <w:webHidden/>
          </w:rPr>
          <w:tab/>
        </w:r>
        <w:r>
          <w:rPr>
            <w:noProof/>
            <w:webHidden/>
          </w:rPr>
          <w:fldChar w:fldCharType="begin"/>
        </w:r>
        <w:r>
          <w:rPr>
            <w:noProof/>
            <w:webHidden/>
          </w:rPr>
          <w:instrText xml:space="preserve"> PAGEREF _Toc231499575 \h </w:instrText>
        </w:r>
        <w:r>
          <w:rPr>
            <w:noProof/>
            <w:webHidden/>
          </w:rPr>
        </w:r>
        <w:r>
          <w:rPr>
            <w:noProof/>
            <w:webHidden/>
          </w:rPr>
          <w:fldChar w:fldCharType="separate"/>
        </w:r>
        <w:r>
          <w:rPr>
            <w:noProof/>
            <w:webHidden/>
          </w:rPr>
          <w:t>21</w:t>
        </w:r>
        <w:r>
          <w:rPr>
            <w:noProof/>
            <w:webHidden/>
          </w:rPr>
          <w:fldChar w:fldCharType="end"/>
        </w:r>
      </w:hyperlink>
    </w:p>
    <w:p w14:paraId="65B9E7FB" w14:textId="665AA973"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6" w:history="1">
        <w:r w:rsidRPr="00473E78">
          <w:rPr>
            <w:rStyle w:val="Hyperlink"/>
            <w:noProof/>
          </w:rPr>
          <w:t>Hình 3.2. Sơ đồ ca sử dụng tổng quát</w:t>
        </w:r>
        <w:r>
          <w:rPr>
            <w:noProof/>
            <w:webHidden/>
          </w:rPr>
          <w:tab/>
        </w:r>
        <w:r>
          <w:rPr>
            <w:noProof/>
            <w:webHidden/>
          </w:rPr>
          <w:fldChar w:fldCharType="begin"/>
        </w:r>
        <w:r>
          <w:rPr>
            <w:noProof/>
            <w:webHidden/>
          </w:rPr>
          <w:instrText xml:space="preserve"> PAGEREF _Toc231499576 \h </w:instrText>
        </w:r>
        <w:r>
          <w:rPr>
            <w:noProof/>
            <w:webHidden/>
          </w:rPr>
        </w:r>
        <w:r>
          <w:rPr>
            <w:noProof/>
            <w:webHidden/>
          </w:rPr>
          <w:fldChar w:fldCharType="separate"/>
        </w:r>
        <w:r>
          <w:rPr>
            <w:noProof/>
            <w:webHidden/>
          </w:rPr>
          <w:t>22</w:t>
        </w:r>
        <w:r>
          <w:rPr>
            <w:noProof/>
            <w:webHidden/>
          </w:rPr>
          <w:fldChar w:fldCharType="end"/>
        </w:r>
      </w:hyperlink>
    </w:p>
    <w:p w14:paraId="28056C84" w14:textId="52850A24"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7" w:history="1">
        <w:r w:rsidRPr="00473E78">
          <w:rPr>
            <w:rStyle w:val="Hyperlink"/>
            <w:noProof/>
          </w:rPr>
          <w:t>Hình 3.3. Luồng xử lý nhận diện và đếm tiền</w:t>
        </w:r>
        <w:r>
          <w:rPr>
            <w:noProof/>
            <w:webHidden/>
          </w:rPr>
          <w:tab/>
        </w:r>
        <w:r>
          <w:rPr>
            <w:noProof/>
            <w:webHidden/>
          </w:rPr>
          <w:fldChar w:fldCharType="begin"/>
        </w:r>
        <w:r>
          <w:rPr>
            <w:noProof/>
            <w:webHidden/>
          </w:rPr>
          <w:instrText xml:space="preserve"> PAGEREF _Toc231499577 \h </w:instrText>
        </w:r>
        <w:r>
          <w:rPr>
            <w:noProof/>
            <w:webHidden/>
          </w:rPr>
        </w:r>
        <w:r>
          <w:rPr>
            <w:noProof/>
            <w:webHidden/>
          </w:rPr>
          <w:fldChar w:fldCharType="separate"/>
        </w:r>
        <w:r>
          <w:rPr>
            <w:noProof/>
            <w:webHidden/>
          </w:rPr>
          <w:t>23</w:t>
        </w:r>
        <w:r>
          <w:rPr>
            <w:noProof/>
            <w:webHidden/>
          </w:rPr>
          <w:fldChar w:fldCharType="end"/>
        </w:r>
      </w:hyperlink>
    </w:p>
    <w:p w14:paraId="7320BFBE" w14:textId="229E5DB9"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8" w:history="1">
        <w:r w:rsidRPr="00473E78">
          <w:rPr>
            <w:rStyle w:val="Hyperlink"/>
            <w:noProof/>
          </w:rPr>
          <w:t>Hình 3.4. Luồng xử lý đọc thực đơn</w:t>
        </w:r>
        <w:r>
          <w:rPr>
            <w:noProof/>
            <w:webHidden/>
          </w:rPr>
          <w:tab/>
        </w:r>
        <w:r>
          <w:rPr>
            <w:noProof/>
            <w:webHidden/>
          </w:rPr>
          <w:fldChar w:fldCharType="begin"/>
        </w:r>
        <w:r>
          <w:rPr>
            <w:noProof/>
            <w:webHidden/>
          </w:rPr>
          <w:instrText xml:space="preserve"> PAGEREF _Toc231499578 \h </w:instrText>
        </w:r>
        <w:r>
          <w:rPr>
            <w:noProof/>
            <w:webHidden/>
          </w:rPr>
        </w:r>
        <w:r>
          <w:rPr>
            <w:noProof/>
            <w:webHidden/>
          </w:rPr>
          <w:fldChar w:fldCharType="separate"/>
        </w:r>
        <w:r>
          <w:rPr>
            <w:noProof/>
            <w:webHidden/>
          </w:rPr>
          <w:t>24</w:t>
        </w:r>
        <w:r>
          <w:rPr>
            <w:noProof/>
            <w:webHidden/>
          </w:rPr>
          <w:fldChar w:fldCharType="end"/>
        </w:r>
      </w:hyperlink>
    </w:p>
    <w:p w14:paraId="4A68DA47" w14:textId="74E12C1D"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79" w:history="1">
        <w:r w:rsidRPr="00473E78">
          <w:rPr>
            <w:rStyle w:val="Hyperlink"/>
            <w:noProof/>
          </w:rPr>
          <w:t>Hình 3.5. Biểu đồ tuần tự chức năng đếm tiền</w:t>
        </w:r>
        <w:r>
          <w:rPr>
            <w:noProof/>
            <w:webHidden/>
          </w:rPr>
          <w:tab/>
        </w:r>
        <w:r>
          <w:rPr>
            <w:noProof/>
            <w:webHidden/>
          </w:rPr>
          <w:fldChar w:fldCharType="begin"/>
        </w:r>
        <w:r>
          <w:rPr>
            <w:noProof/>
            <w:webHidden/>
          </w:rPr>
          <w:instrText xml:space="preserve"> PAGEREF _Toc231499579 \h </w:instrText>
        </w:r>
        <w:r>
          <w:rPr>
            <w:noProof/>
            <w:webHidden/>
          </w:rPr>
        </w:r>
        <w:r>
          <w:rPr>
            <w:noProof/>
            <w:webHidden/>
          </w:rPr>
          <w:fldChar w:fldCharType="separate"/>
        </w:r>
        <w:r>
          <w:rPr>
            <w:noProof/>
            <w:webHidden/>
          </w:rPr>
          <w:t>27</w:t>
        </w:r>
        <w:r>
          <w:rPr>
            <w:noProof/>
            <w:webHidden/>
          </w:rPr>
          <w:fldChar w:fldCharType="end"/>
        </w:r>
      </w:hyperlink>
    </w:p>
    <w:p w14:paraId="338AB22E" w14:textId="591E505F"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0" w:history="1">
        <w:r w:rsidRPr="00473E78">
          <w:rPr>
            <w:rStyle w:val="Hyperlink"/>
            <w:noProof/>
          </w:rPr>
          <w:t>Hình 3.6. Biểu đồ tuần tự chức năng đọc thực đơn</w:t>
        </w:r>
        <w:r>
          <w:rPr>
            <w:noProof/>
            <w:webHidden/>
          </w:rPr>
          <w:tab/>
        </w:r>
        <w:r>
          <w:rPr>
            <w:noProof/>
            <w:webHidden/>
          </w:rPr>
          <w:fldChar w:fldCharType="begin"/>
        </w:r>
        <w:r>
          <w:rPr>
            <w:noProof/>
            <w:webHidden/>
          </w:rPr>
          <w:instrText xml:space="preserve"> PAGEREF _Toc231499580 \h </w:instrText>
        </w:r>
        <w:r>
          <w:rPr>
            <w:noProof/>
            <w:webHidden/>
          </w:rPr>
        </w:r>
        <w:r>
          <w:rPr>
            <w:noProof/>
            <w:webHidden/>
          </w:rPr>
          <w:fldChar w:fldCharType="separate"/>
        </w:r>
        <w:r>
          <w:rPr>
            <w:noProof/>
            <w:webHidden/>
          </w:rPr>
          <w:t>27</w:t>
        </w:r>
        <w:r>
          <w:rPr>
            <w:noProof/>
            <w:webHidden/>
          </w:rPr>
          <w:fldChar w:fldCharType="end"/>
        </w:r>
      </w:hyperlink>
    </w:p>
    <w:p w14:paraId="6AE26720" w14:textId="02882294"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1" w:history="1">
        <w:r w:rsidRPr="00473E78">
          <w:rPr>
            <w:rStyle w:val="Hyperlink"/>
            <w:noProof/>
          </w:rPr>
          <w:t>Hình 5.1. Mô hình triển khai LAN: điện thoại ↔ máy chủ suy luận nội bộ</w:t>
        </w:r>
        <w:r>
          <w:rPr>
            <w:noProof/>
            <w:webHidden/>
          </w:rPr>
          <w:tab/>
        </w:r>
        <w:r>
          <w:rPr>
            <w:noProof/>
            <w:webHidden/>
          </w:rPr>
          <w:fldChar w:fldCharType="begin"/>
        </w:r>
        <w:r>
          <w:rPr>
            <w:noProof/>
            <w:webHidden/>
          </w:rPr>
          <w:instrText xml:space="preserve"> PAGEREF _Toc231499581 \h </w:instrText>
        </w:r>
        <w:r>
          <w:rPr>
            <w:noProof/>
            <w:webHidden/>
          </w:rPr>
        </w:r>
        <w:r>
          <w:rPr>
            <w:noProof/>
            <w:webHidden/>
          </w:rPr>
          <w:fldChar w:fldCharType="separate"/>
        </w:r>
        <w:r>
          <w:rPr>
            <w:noProof/>
            <w:webHidden/>
          </w:rPr>
          <w:t>38</w:t>
        </w:r>
        <w:r>
          <w:rPr>
            <w:noProof/>
            <w:webHidden/>
          </w:rPr>
          <w:fldChar w:fldCharType="end"/>
        </w:r>
      </w:hyperlink>
    </w:p>
    <w:p w14:paraId="0A9B1D5B" w14:textId="00FF015F"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2" w:history="1">
        <w:r w:rsidRPr="00473E78">
          <w:rPr>
            <w:rStyle w:val="Hyperlink"/>
            <w:noProof/>
          </w:rPr>
          <w:t>Hình 6.2. Mockup màn hình đếm tiền</w:t>
        </w:r>
        <w:r>
          <w:rPr>
            <w:noProof/>
            <w:webHidden/>
          </w:rPr>
          <w:tab/>
        </w:r>
        <w:r>
          <w:rPr>
            <w:noProof/>
            <w:webHidden/>
          </w:rPr>
          <w:fldChar w:fldCharType="begin"/>
        </w:r>
        <w:r>
          <w:rPr>
            <w:noProof/>
            <w:webHidden/>
          </w:rPr>
          <w:instrText xml:space="preserve"> PAGEREF _Toc231499582 \h </w:instrText>
        </w:r>
        <w:r>
          <w:rPr>
            <w:noProof/>
            <w:webHidden/>
          </w:rPr>
        </w:r>
        <w:r>
          <w:rPr>
            <w:noProof/>
            <w:webHidden/>
          </w:rPr>
          <w:fldChar w:fldCharType="separate"/>
        </w:r>
        <w:r>
          <w:rPr>
            <w:noProof/>
            <w:webHidden/>
          </w:rPr>
          <w:t>40</w:t>
        </w:r>
        <w:r>
          <w:rPr>
            <w:noProof/>
            <w:webHidden/>
          </w:rPr>
          <w:fldChar w:fldCharType="end"/>
        </w:r>
      </w:hyperlink>
    </w:p>
    <w:p w14:paraId="7BC1E0BB" w14:textId="40DA1B85"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3" w:history="1">
        <w:r w:rsidRPr="00473E78">
          <w:rPr>
            <w:rStyle w:val="Hyperlink"/>
            <w:noProof/>
          </w:rPr>
          <w:t>Hình 6.3. Mockup màn hình sau khi chọn tiền để đếm</w:t>
        </w:r>
        <w:r>
          <w:rPr>
            <w:noProof/>
            <w:webHidden/>
          </w:rPr>
          <w:tab/>
        </w:r>
        <w:r>
          <w:rPr>
            <w:noProof/>
            <w:webHidden/>
          </w:rPr>
          <w:fldChar w:fldCharType="begin"/>
        </w:r>
        <w:r>
          <w:rPr>
            <w:noProof/>
            <w:webHidden/>
          </w:rPr>
          <w:instrText xml:space="preserve"> PAGEREF _Toc231499583 \h </w:instrText>
        </w:r>
        <w:r>
          <w:rPr>
            <w:noProof/>
            <w:webHidden/>
          </w:rPr>
        </w:r>
        <w:r>
          <w:rPr>
            <w:noProof/>
            <w:webHidden/>
          </w:rPr>
          <w:fldChar w:fldCharType="separate"/>
        </w:r>
        <w:r>
          <w:rPr>
            <w:noProof/>
            <w:webHidden/>
          </w:rPr>
          <w:t>41</w:t>
        </w:r>
        <w:r>
          <w:rPr>
            <w:noProof/>
            <w:webHidden/>
          </w:rPr>
          <w:fldChar w:fldCharType="end"/>
        </w:r>
      </w:hyperlink>
    </w:p>
    <w:p w14:paraId="57D75A5F" w14:textId="69B72CC1"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4" w:history="1">
        <w:r w:rsidRPr="00473E78">
          <w:rPr>
            <w:rStyle w:val="Hyperlink"/>
            <w:noProof/>
          </w:rPr>
          <w:t>Hình 6.3. Mockup màn hình đọc thực đơn</w:t>
        </w:r>
        <w:r>
          <w:rPr>
            <w:noProof/>
            <w:webHidden/>
          </w:rPr>
          <w:tab/>
        </w:r>
        <w:r>
          <w:rPr>
            <w:noProof/>
            <w:webHidden/>
          </w:rPr>
          <w:fldChar w:fldCharType="begin"/>
        </w:r>
        <w:r>
          <w:rPr>
            <w:noProof/>
            <w:webHidden/>
          </w:rPr>
          <w:instrText xml:space="preserve"> PAGEREF _Toc231499584 \h </w:instrText>
        </w:r>
        <w:r>
          <w:rPr>
            <w:noProof/>
            <w:webHidden/>
          </w:rPr>
        </w:r>
        <w:r>
          <w:rPr>
            <w:noProof/>
            <w:webHidden/>
          </w:rPr>
          <w:fldChar w:fldCharType="separate"/>
        </w:r>
        <w:r>
          <w:rPr>
            <w:noProof/>
            <w:webHidden/>
          </w:rPr>
          <w:t>42</w:t>
        </w:r>
        <w:r>
          <w:rPr>
            <w:noProof/>
            <w:webHidden/>
          </w:rPr>
          <w:fldChar w:fldCharType="end"/>
        </w:r>
      </w:hyperlink>
    </w:p>
    <w:p w14:paraId="7BB2D2D6" w14:textId="3E81ACF3"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5" w:history="1">
        <w:r w:rsidRPr="00473E78">
          <w:rPr>
            <w:rStyle w:val="Hyperlink"/>
            <w:noProof/>
          </w:rPr>
          <w:t>Hình 6.4. Mockup màn hình sau khi đọc thực đơn</w:t>
        </w:r>
        <w:r>
          <w:rPr>
            <w:noProof/>
            <w:webHidden/>
          </w:rPr>
          <w:tab/>
        </w:r>
        <w:r>
          <w:rPr>
            <w:noProof/>
            <w:webHidden/>
          </w:rPr>
          <w:fldChar w:fldCharType="begin"/>
        </w:r>
        <w:r>
          <w:rPr>
            <w:noProof/>
            <w:webHidden/>
          </w:rPr>
          <w:instrText xml:space="preserve"> PAGEREF _Toc231499585 \h </w:instrText>
        </w:r>
        <w:r>
          <w:rPr>
            <w:noProof/>
            <w:webHidden/>
          </w:rPr>
        </w:r>
        <w:r>
          <w:rPr>
            <w:noProof/>
            <w:webHidden/>
          </w:rPr>
          <w:fldChar w:fldCharType="separate"/>
        </w:r>
        <w:r>
          <w:rPr>
            <w:noProof/>
            <w:webHidden/>
          </w:rPr>
          <w:t>43</w:t>
        </w:r>
        <w:r>
          <w:rPr>
            <w:noProof/>
            <w:webHidden/>
          </w:rPr>
          <w:fldChar w:fldCharType="end"/>
        </w:r>
      </w:hyperlink>
    </w:p>
    <w:p w14:paraId="164F6444" w14:textId="6E542228" w:rsidR="005A74F3" w:rsidRDefault="005A74F3">
      <w:pPr>
        <w:pStyle w:val="TOC1"/>
        <w:tabs>
          <w:tab w:val="right" w:leader="dot" w:pos="9061"/>
        </w:tabs>
        <w:rPr>
          <w:rFonts w:asciiTheme="minorHAnsi" w:eastAsiaTheme="minorEastAsia" w:hAnsiTheme="minorHAnsi"/>
          <w:noProof/>
          <w:kern w:val="2"/>
          <w:sz w:val="24"/>
          <w:szCs w:val="24"/>
          <w14:ligatures w14:val="standardContextual"/>
        </w:rPr>
      </w:pPr>
      <w:hyperlink w:anchor="_Toc231499586" w:history="1">
        <w:r w:rsidRPr="00473E78">
          <w:rPr>
            <w:rStyle w:val="Hyperlink"/>
            <w:noProof/>
          </w:rPr>
          <w:t>Hình 6.5. Mockup màn hình sau khi chọn món ăn trong thực đơn</w:t>
        </w:r>
        <w:r>
          <w:rPr>
            <w:noProof/>
            <w:webHidden/>
          </w:rPr>
          <w:tab/>
        </w:r>
        <w:r>
          <w:rPr>
            <w:noProof/>
            <w:webHidden/>
          </w:rPr>
          <w:fldChar w:fldCharType="begin"/>
        </w:r>
        <w:r>
          <w:rPr>
            <w:noProof/>
            <w:webHidden/>
          </w:rPr>
          <w:instrText xml:space="preserve"> PAGEREF _Toc231499586 \h </w:instrText>
        </w:r>
        <w:r>
          <w:rPr>
            <w:noProof/>
            <w:webHidden/>
          </w:rPr>
        </w:r>
        <w:r>
          <w:rPr>
            <w:noProof/>
            <w:webHidden/>
          </w:rPr>
          <w:fldChar w:fldCharType="separate"/>
        </w:r>
        <w:r>
          <w:rPr>
            <w:noProof/>
            <w:webHidden/>
          </w:rPr>
          <w:t>44</w:t>
        </w:r>
        <w:r>
          <w:rPr>
            <w:noProof/>
            <w:webHidden/>
          </w:rPr>
          <w:fldChar w:fldCharType="end"/>
        </w:r>
      </w:hyperlink>
    </w:p>
    <w:p w14:paraId="3425C0D0" w14:textId="7EC63661" w:rsidR="005A74F3" w:rsidRDefault="005A74F3" w:rsidP="005A74F3">
      <w:pPr>
        <w:tabs>
          <w:tab w:val="left" w:pos="402"/>
        </w:tabs>
        <w:spacing w:after="160" w:line="312" w:lineRule="auto"/>
        <w:jc w:val="left"/>
        <w:rPr>
          <w:rFonts w:cs="Times New Roman"/>
          <w:b/>
          <w:color w:val="000000" w:themeColor="text1"/>
        </w:rPr>
      </w:pPr>
      <w:r>
        <w:rPr>
          <w:rFonts w:cs="Times New Roman"/>
          <w:b/>
          <w:color w:val="000000" w:themeColor="text1"/>
        </w:rPr>
        <w:fldChar w:fldCharType="end"/>
      </w:r>
    </w:p>
    <w:p w14:paraId="0791E4FA" w14:textId="77777777" w:rsidR="00205E59" w:rsidRDefault="00000000">
      <w:pPr>
        <w:rPr>
          <w:rFonts w:cs="Times New Roman"/>
        </w:rPr>
      </w:pPr>
      <w:r>
        <w:rPr>
          <w:rFonts w:cs="Times New Roman"/>
        </w:rPr>
        <w:br w:type="page"/>
      </w:r>
    </w:p>
    <w:p w14:paraId="0309F7EE" w14:textId="77777777" w:rsidR="00205E59" w:rsidRDefault="00000000">
      <w:pPr>
        <w:pStyle w:val="Heading1"/>
        <w:spacing w:before="120" w:after="240"/>
        <w:jc w:val="left"/>
        <w:rPr>
          <w:rFonts w:ascii="Times New Roman" w:hAnsi="Times New Roman" w:cs="Times New Roman"/>
          <w:color w:val="000000" w:themeColor="text1"/>
        </w:rPr>
      </w:pPr>
      <w:bookmarkStart w:id="0" w:name="_Toc231498963"/>
      <w:r>
        <w:rPr>
          <w:rFonts w:ascii="Times New Roman" w:eastAsia="Times New Roman" w:hAnsi="Times New Roman" w:cs="Times New Roman"/>
          <w:color w:val="000000" w:themeColor="text1"/>
          <w:sz w:val="32"/>
        </w:rPr>
        <w:lastRenderedPageBreak/>
        <w:t>I. MỞ ĐẦU</w:t>
      </w:r>
      <w:bookmarkEnd w:id="0"/>
    </w:p>
    <w:p w14:paraId="30792646" w14:textId="77777777" w:rsidR="00205E59" w:rsidRDefault="00000000">
      <w:pPr>
        <w:pStyle w:val="Heading2"/>
        <w:spacing w:after="120"/>
        <w:jc w:val="left"/>
        <w:rPr>
          <w:rFonts w:ascii="Times New Roman" w:hAnsi="Times New Roman" w:cs="Times New Roman"/>
          <w:color w:val="000000" w:themeColor="text1"/>
        </w:rPr>
      </w:pPr>
      <w:bookmarkStart w:id="1" w:name="_Toc231498964"/>
      <w:r>
        <w:rPr>
          <w:rFonts w:ascii="Times New Roman" w:eastAsia="Times New Roman" w:hAnsi="Times New Roman" w:cs="Times New Roman"/>
          <w:color w:val="000000" w:themeColor="text1"/>
          <w:sz w:val="28"/>
        </w:rPr>
        <w:t>1.1. Bối cảnh và lý do chọn đề tài</w:t>
      </w:r>
      <w:bookmarkEnd w:id="1"/>
    </w:p>
    <w:p w14:paraId="32BE29D8"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Việt Nam hiện có khoảng hai triệu người khiếm thị ở nhiều mức độ. Khiếm khuyết thị giác ảnh hưởng trực tiếp đến khả năng tự chủ của họ trong sinh hoạt hằng ngày, đặc biệt ở những công việc vốn dựa hoàn toàn vào mắt. Hai tình huống nổi bật, gây bất tiện và rủi ro thường xuyên, là:</w:t>
      </w:r>
    </w:p>
    <w:p w14:paraId="445808DA" w14:textId="77777777" w:rsidR="00205E59" w:rsidRPr="005A74F3" w:rsidRDefault="00000000">
      <w:pPr>
        <w:pStyle w:val="ListBullet"/>
        <w:spacing w:after="60"/>
        <w:rPr>
          <w:rFonts w:cs="Times New Roman"/>
          <w:color w:val="000000" w:themeColor="text1"/>
          <w:szCs w:val="26"/>
        </w:rPr>
      </w:pPr>
      <w:r w:rsidRPr="005A74F3">
        <w:rPr>
          <w:rFonts w:cs="Times New Roman"/>
          <w:b/>
          <w:color w:val="000000" w:themeColor="text1"/>
          <w:szCs w:val="26"/>
        </w:rPr>
        <w:t xml:space="preserve">Nhận diện tiền: </w:t>
      </w:r>
      <w:r w:rsidRPr="005A74F3">
        <w:rPr>
          <w:rFonts w:cs="Times New Roman"/>
          <w:color w:val="000000" w:themeColor="text1"/>
          <w:szCs w:val="26"/>
        </w:rPr>
        <w:t>các tờ tiền giấy và polymer Việt Nam đồng có kích thước, chất liệu khá giống nhau nên người khiếm thị rất khó phân biệt mệnh giá, dễ bị nhầm lẫn hoặc lừa gạt khi thanh toán, nhận tiền thừa;</w:t>
      </w:r>
    </w:p>
    <w:p w14:paraId="005874AE" w14:textId="77777777" w:rsidR="00205E59" w:rsidRPr="005A74F3" w:rsidRDefault="00000000">
      <w:pPr>
        <w:pStyle w:val="ListBullet"/>
        <w:spacing w:after="60"/>
        <w:rPr>
          <w:rFonts w:cs="Times New Roman"/>
          <w:color w:val="000000" w:themeColor="text1"/>
          <w:szCs w:val="26"/>
        </w:rPr>
      </w:pPr>
      <w:r w:rsidRPr="005A74F3">
        <w:rPr>
          <w:rFonts w:cs="Times New Roman"/>
          <w:b/>
          <w:color w:val="000000" w:themeColor="text1"/>
          <w:szCs w:val="26"/>
        </w:rPr>
        <w:t xml:space="preserve">Đọc thực đơn: </w:t>
      </w:r>
      <w:r w:rsidRPr="005A74F3">
        <w:rPr>
          <w:rFonts w:cs="Times New Roman"/>
          <w:color w:val="000000" w:themeColor="text1"/>
          <w:szCs w:val="26"/>
        </w:rPr>
        <w:t>thực đơn ở quán ăn, nhà hàng hầu như chỉ in chữ thường, không có chữ nổi Braille, buộc người khiếm thị phải nhờ người đi cùng hoặc nhân viên đọc giúp.</w:t>
      </w:r>
    </w:p>
    <w:p w14:paraId="5C80F6C0"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Cùng lúc đó, điện thoại thông minh ngày càng phổ biến, camera chất lượng cao và các mô hình Trí tuệ nhân tạo (AI) gọn nhẹ có thể chạy ngay trên thiết bị. Đây là cơ hội để xây dựng một “trợ lý thị giác” bỏ túi, biến chiếc điện thoại thành “đôi mắt” thay thế cho người khiếm thị. Xuất phát từ nhu cầu thực tế và tính khả thi về công nghệ, em chọn đề tài “Mắt AI – ứng dụng Android hỗ trợ người khiếm thị nhận diện tiền Việt Nam đồng và đọc thực đơn bằng Trí tuệ nhân tạo”.</w:t>
      </w:r>
    </w:p>
    <w:p w14:paraId="5A86FECA"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So với các ứng dụng nước ngoài hiện có (Microsoft Seeing AI, Google Lookout, Be My Eyes, Cash Reader), đa số chưa hỗ trợ tốt tiền VND và tiếng Việt, hoặc phụ thuộc tình nguyện viên trực tuyến. Đề tài hướng tới một giải pháp chuyên biệt cho người dùng Việt, tự động hoàn toàn bằng AI.</w:t>
      </w:r>
    </w:p>
    <w:p w14:paraId="07E967D9" w14:textId="77777777" w:rsidR="00205E59" w:rsidRPr="005A74F3" w:rsidRDefault="00000000">
      <w:pPr>
        <w:pStyle w:val="Heading2"/>
        <w:spacing w:after="120"/>
        <w:jc w:val="left"/>
        <w:rPr>
          <w:rFonts w:ascii="Times New Roman" w:hAnsi="Times New Roman" w:cs="Times New Roman"/>
          <w:color w:val="000000" w:themeColor="text1"/>
        </w:rPr>
      </w:pPr>
      <w:bookmarkStart w:id="2" w:name="_Toc231498965"/>
      <w:r w:rsidRPr="005A74F3">
        <w:rPr>
          <w:rFonts w:ascii="Times New Roman" w:eastAsia="Times New Roman" w:hAnsi="Times New Roman" w:cs="Times New Roman"/>
          <w:color w:val="000000" w:themeColor="text1"/>
        </w:rPr>
        <w:t>1.2. Mục tiêu đề tài</w:t>
      </w:r>
      <w:bookmarkEnd w:id="2"/>
    </w:p>
    <w:p w14:paraId="2041A8DB"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Mục tiêu tổng quát: xây dựng ứng dụng Android giúp người khiếm thị tự chủ hơn trong việc nhận diện tiền và đọc thực đơn, với trải nghiệm dùng được hoàn toàn mà không cần nhìn màn hình. Các mục tiêu cụ thể gồm:</w:t>
      </w:r>
    </w:p>
    <w:p w14:paraId="11F795CE"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Huấn luyện mô hình AI nhận diện 9 mệnh giá VND đang lưu hành (1.000đ – 500.000đ), chạy theo thời gian thực trên thiết bị di động.</w:t>
      </w:r>
    </w:p>
    <w:p w14:paraId="623AB4CF"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lastRenderedPageBreak/>
        <w:t>Xây dựng mô-đun đọc thực đơn: từ ảnh chụp menu trích xuất danh sách “món – giá” và đọc to bằng tiếng Việt.</w:t>
      </w:r>
    </w:p>
    <w:p w14:paraId="01375327"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Thiết kế mô hình tương tác “accessibility-first”: cử chỉ chạm/vuốt, lệnh giọng nói, phản hồi âm thanh và rung.</w:t>
      </w:r>
    </w:p>
    <w:p w14:paraId="427DAC80"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Tích hợp chuyển văn bản thành giọng nói (TTS) tiếng Việt tự nhiên.</w:t>
      </w:r>
    </w:p>
    <w:p w14:paraId="6A4F8038"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Đóng gói ứng dụng thành tệp APK cài đặt được kèm tài liệu và quy trình huấn luyện mô hình tái lập được.</w:t>
      </w:r>
    </w:p>
    <w:p w14:paraId="06F6C1DC" w14:textId="77777777" w:rsidR="00205E59" w:rsidRPr="005A74F3" w:rsidRDefault="00000000">
      <w:pPr>
        <w:pStyle w:val="Heading2"/>
        <w:spacing w:after="120"/>
        <w:jc w:val="left"/>
        <w:rPr>
          <w:rFonts w:ascii="Times New Roman" w:hAnsi="Times New Roman" w:cs="Times New Roman"/>
          <w:color w:val="000000" w:themeColor="text1"/>
        </w:rPr>
      </w:pPr>
      <w:bookmarkStart w:id="3" w:name="_Toc231498966"/>
      <w:r w:rsidRPr="005A74F3">
        <w:rPr>
          <w:rFonts w:ascii="Times New Roman" w:eastAsia="Times New Roman" w:hAnsi="Times New Roman" w:cs="Times New Roman"/>
          <w:color w:val="000000" w:themeColor="text1"/>
        </w:rPr>
        <w:t>1.3. Phạm vi và giới hạn</w:t>
      </w:r>
      <w:bookmarkEnd w:id="3"/>
    </w:p>
    <w:p w14:paraId="4377BC69" w14:textId="77777777" w:rsidR="00205E59" w:rsidRPr="005A74F3" w:rsidRDefault="00000000">
      <w:pPr>
        <w:pStyle w:val="Heading3"/>
        <w:spacing w:before="160" w:after="80"/>
        <w:jc w:val="left"/>
        <w:rPr>
          <w:rFonts w:ascii="Times New Roman" w:hAnsi="Times New Roman" w:cs="Times New Roman"/>
          <w:color w:val="000000" w:themeColor="text1"/>
          <w:szCs w:val="26"/>
        </w:rPr>
      </w:pPr>
      <w:bookmarkStart w:id="4" w:name="_Toc231498967"/>
      <w:r w:rsidRPr="005A74F3">
        <w:rPr>
          <w:rFonts w:ascii="Times New Roman" w:eastAsia="Times New Roman" w:hAnsi="Times New Roman" w:cs="Times New Roman"/>
          <w:i/>
          <w:color w:val="000000" w:themeColor="text1"/>
          <w:szCs w:val="26"/>
        </w:rPr>
        <w:t>1.3.1. Phạm vi</w:t>
      </w:r>
      <w:bookmarkEnd w:id="4"/>
    </w:p>
    <w:p w14:paraId="6383D76B"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Nền tảng: Android gốc (Kotlin), tối thiểu Android 8.0 (API 26).</w:t>
      </w:r>
    </w:p>
    <w:p w14:paraId="53EC0474"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Tiền tệ: 9 mệnh giá VND phổ biến (loại trừ 100đ, 200đ, 500đ rất hiếm dùng).</w:t>
      </w:r>
    </w:p>
    <w:p w14:paraId="2073B527"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Thực đơn: tiếng Việt có dấu, menu in trên giấy.</w:t>
      </w:r>
    </w:p>
    <w:p w14:paraId="11F958EF"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Hai chức năng lõi (nhận diện tiền, đọc menu); các chức năng lịch sử, cài đặt, lệnh giọng nói ở mức hỗ trợ.</w:t>
      </w:r>
    </w:p>
    <w:p w14:paraId="25D59268" w14:textId="77777777" w:rsidR="00205E59" w:rsidRPr="005A74F3" w:rsidRDefault="00000000">
      <w:pPr>
        <w:pStyle w:val="Heading3"/>
        <w:spacing w:before="160" w:after="80"/>
        <w:jc w:val="left"/>
        <w:rPr>
          <w:rFonts w:ascii="Times New Roman" w:hAnsi="Times New Roman" w:cs="Times New Roman"/>
          <w:color w:val="000000" w:themeColor="text1"/>
          <w:szCs w:val="26"/>
        </w:rPr>
      </w:pPr>
      <w:bookmarkStart w:id="5" w:name="_Toc231498968"/>
      <w:r w:rsidRPr="005A74F3">
        <w:rPr>
          <w:rFonts w:ascii="Times New Roman" w:eastAsia="Times New Roman" w:hAnsi="Times New Roman" w:cs="Times New Roman"/>
          <w:i/>
          <w:color w:val="000000" w:themeColor="text1"/>
          <w:szCs w:val="26"/>
        </w:rPr>
        <w:t>1.3.2. Giới hạn</w:t>
      </w:r>
      <w:bookmarkEnd w:id="5"/>
    </w:p>
    <w:p w14:paraId="0D5E617F"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Mô-đun đọc menu cần kết nối mạng (gọi mô hình đám mây).</w:t>
      </w:r>
    </w:p>
    <w:p w14:paraId="78CF0413"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Chưa hỗ trợ phát hiện tiền giả và mô tả vật thể xung quanh (mới ở mức định hướng).</w:t>
      </w:r>
    </w:p>
    <w:p w14:paraId="38DC3CEC" w14:textId="77777777" w:rsidR="00205E59" w:rsidRPr="005A74F3" w:rsidRDefault="00000000">
      <w:pPr>
        <w:pStyle w:val="ListBullet"/>
        <w:spacing w:after="60"/>
        <w:rPr>
          <w:rFonts w:cs="Times New Roman"/>
          <w:color w:val="000000" w:themeColor="text1"/>
          <w:szCs w:val="26"/>
        </w:rPr>
      </w:pPr>
      <w:r w:rsidRPr="005A74F3">
        <w:rPr>
          <w:rFonts w:cs="Times New Roman"/>
          <w:color w:val="000000" w:themeColor="text1"/>
          <w:szCs w:val="26"/>
        </w:rPr>
        <w:t>Số liệu đánh giá định lượng cần đo bổ sung với người khiếm thị thật.</w:t>
      </w:r>
    </w:p>
    <w:p w14:paraId="7419F27D" w14:textId="77777777" w:rsidR="00205E59" w:rsidRPr="005A74F3" w:rsidRDefault="00000000">
      <w:pPr>
        <w:pStyle w:val="Heading2"/>
        <w:spacing w:after="120"/>
        <w:jc w:val="left"/>
        <w:rPr>
          <w:rFonts w:ascii="Times New Roman" w:hAnsi="Times New Roman" w:cs="Times New Roman"/>
          <w:color w:val="000000" w:themeColor="text1"/>
        </w:rPr>
      </w:pPr>
      <w:bookmarkStart w:id="6" w:name="_Toc231498969"/>
      <w:r w:rsidRPr="005A74F3">
        <w:rPr>
          <w:rFonts w:ascii="Times New Roman" w:eastAsia="Times New Roman" w:hAnsi="Times New Roman" w:cs="Times New Roman"/>
          <w:color w:val="000000" w:themeColor="text1"/>
        </w:rPr>
        <w:t>1.4. Phương pháp nghiên cứu</w:t>
      </w:r>
      <w:bookmarkEnd w:id="6"/>
    </w:p>
    <w:p w14:paraId="22788D90" w14:textId="77777777" w:rsidR="00205E59" w:rsidRPr="005A74F3" w:rsidRDefault="00000000">
      <w:pPr>
        <w:ind w:firstLine="360"/>
        <w:rPr>
          <w:rFonts w:cs="Times New Roman"/>
          <w:color w:val="000000" w:themeColor="text1"/>
          <w:szCs w:val="26"/>
        </w:rPr>
      </w:pPr>
      <w:r w:rsidRPr="005A74F3">
        <w:rPr>
          <w:rFonts w:cs="Times New Roman"/>
          <w:color w:val="000000" w:themeColor="text1"/>
          <w:szCs w:val="26"/>
        </w:rPr>
        <w:t>Đề tài kết hợp nghiên cứu lý thuyết và phát triển thực nghiệm theo quy trình lặp (iterative), bao gồm các bước:</w:t>
      </w:r>
    </w:p>
    <w:p w14:paraId="05DB9360"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Khảo sát nhu cầu người dùng khiếm thị và phân tích các ứng dụng hỗ trợ hiện có để xác định khoảng trống cần giải quyết.</w:t>
      </w:r>
    </w:p>
    <w:p w14:paraId="53B176FB"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Nghiên cứu cơ sở lý thuyết về thị giác máy tính, mô hình ngôn ngữ – thị giác, công nghệ TTS và các nguyên tắc thiết kế khả năng truy cập.</w:t>
      </w:r>
    </w:p>
    <w:p w14:paraId="5A2E625C"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Thu thập dữ liệu, huấn luyện và đánh giá mô hình AI trên Google Colab; chuyển đổi mô hình sang định dạng phù hợp với thiết bị di động.</w:t>
      </w:r>
    </w:p>
    <w:p w14:paraId="408041D5"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lastRenderedPageBreak/>
        <w:t>Lập trình ứng dụng theo kiến trúc MVVM; tích hợp mô hình AI, TTS và lưu trữ cục bộ.</w:t>
      </w:r>
    </w:p>
    <w:p w14:paraId="136A5D20" w14:textId="77777777" w:rsidR="00205E59" w:rsidRPr="005A74F3" w:rsidRDefault="00000000">
      <w:pPr>
        <w:pStyle w:val="ListNumber"/>
        <w:spacing w:after="60"/>
        <w:rPr>
          <w:rFonts w:cs="Times New Roman"/>
          <w:color w:val="000000" w:themeColor="text1"/>
          <w:szCs w:val="26"/>
        </w:rPr>
      </w:pPr>
      <w:r w:rsidRPr="005A74F3">
        <w:rPr>
          <w:rFonts w:cs="Times New Roman"/>
          <w:color w:val="000000" w:themeColor="text1"/>
          <w:szCs w:val="26"/>
        </w:rPr>
        <w:t>Kiểm thử đơn vị cho phần logic và kiểm thử trải nghiệm bằng TalkBack/bịt mắt mô phỏng người khiếm thị; điều chỉnh lặp lại dựa trên kết quả.</w:t>
      </w:r>
    </w:p>
    <w:p w14:paraId="728358CF" w14:textId="77777777" w:rsidR="00205E59" w:rsidRPr="005A74F3" w:rsidRDefault="00000000">
      <w:pPr>
        <w:rPr>
          <w:rFonts w:cs="Times New Roman"/>
          <w:color w:val="000000" w:themeColor="text1"/>
          <w:szCs w:val="26"/>
        </w:rPr>
      </w:pPr>
      <w:r w:rsidRPr="005A74F3">
        <w:rPr>
          <w:rFonts w:cs="Times New Roman"/>
          <w:color w:val="000000" w:themeColor="text1"/>
          <w:szCs w:val="26"/>
        </w:rPr>
        <w:t>Điểm đặc trưng của phương pháp là tính lặp: kiến trúc kỹ thuật của đề tài đã được điều chỉnh qua nhiều phiên bản (từ phân loại ảnh sang phát hiện đối tượng cho tiền; từ OCR + luật sang mô hình ngôn ngữ – thị giác cho menu) dựa trên kết quả thực nghiệm thực tế, thay vì cố định ngay từ đầu.</w:t>
      </w:r>
    </w:p>
    <w:p w14:paraId="33F2E247" w14:textId="77777777" w:rsidR="00205E59" w:rsidRPr="005A74F3" w:rsidRDefault="00000000">
      <w:pPr>
        <w:pStyle w:val="Heading2"/>
        <w:spacing w:after="120"/>
        <w:jc w:val="left"/>
        <w:rPr>
          <w:rFonts w:ascii="Times New Roman" w:hAnsi="Times New Roman" w:cs="Times New Roman"/>
          <w:color w:val="000000" w:themeColor="text1"/>
        </w:rPr>
      </w:pPr>
      <w:bookmarkStart w:id="7" w:name="_Toc231498970"/>
      <w:r w:rsidRPr="005A74F3">
        <w:rPr>
          <w:rFonts w:ascii="Times New Roman" w:eastAsia="Times New Roman" w:hAnsi="Times New Roman" w:cs="Times New Roman"/>
          <w:color w:val="000000" w:themeColor="text1"/>
        </w:rPr>
        <w:t>1.5. Khảo sát các giải pháp hiện có</w:t>
      </w:r>
      <w:bookmarkEnd w:id="7"/>
    </w:p>
    <w:p w14:paraId="07DF98FC" w14:textId="77777777" w:rsidR="00205E59" w:rsidRPr="005A74F3" w:rsidRDefault="00000000">
      <w:pPr>
        <w:rPr>
          <w:rFonts w:cs="Times New Roman"/>
          <w:color w:val="000000" w:themeColor="text1"/>
          <w:szCs w:val="26"/>
        </w:rPr>
      </w:pPr>
      <w:r w:rsidRPr="005A74F3">
        <w:rPr>
          <w:rFonts w:cs="Times New Roman"/>
          <w:color w:val="000000" w:themeColor="text1"/>
          <w:szCs w:val="26"/>
        </w:rPr>
        <w:t>Trên thị trường đã có một số ứng dụng hỗ trợ người khiếm thị, tuy nhiên phần lớn chưa tối ưu cho người dùng Việt Nam, đặc biệt ở hai bài toán tiền VND và thực đơn tiếng Việt. Bảng 1.1 so sánh các giải pháp tiêu biểu với hướng tiếp cận của Mắt AI.</w:t>
      </w:r>
    </w:p>
    <w:p w14:paraId="27FCB133" w14:textId="77777777" w:rsidR="00205E59" w:rsidRPr="005A74F3" w:rsidRDefault="00000000" w:rsidP="005F2964">
      <w:pPr>
        <w:pStyle w:val="tenbang"/>
        <w:rPr>
          <w:szCs w:val="26"/>
        </w:rPr>
      </w:pPr>
      <w:bookmarkStart w:id="8" w:name="_Toc231499370"/>
      <w:r w:rsidRPr="005A74F3">
        <w:rPr>
          <w:szCs w:val="26"/>
        </w:rPr>
        <w:t>Bảng 1.1. So sánh Mắt AI với các giải pháp hiện có</w:t>
      </w:r>
      <w:bookmarkEnd w:id="8"/>
    </w:p>
    <w:tbl>
      <w:tblPr>
        <w:tblStyle w:val="LightGrid-Accent1"/>
        <w:tblW w:w="5000" w:type="pct"/>
        <w:jc w:val="center"/>
        <w:tblLook w:val="04A0" w:firstRow="1" w:lastRow="0" w:firstColumn="1" w:lastColumn="0" w:noHBand="0" w:noVBand="1"/>
      </w:tblPr>
      <w:tblGrid>
        <w:gridCol w:w="2305"/>
        <w:gridCol w:w="4099"/>
        <w:gridCol w:w="2883"/>
      </w:tblGrid>
      <w:tr w:rsidR="00205E59" w:rsidRPr="005A74F3" w14:paraId="24030260" w14:textId="77777777" w:rsidTr="003954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1" w:type="pct"/>
            <w:tcBorders>
              <w:right w:val="single" w:sz="8" w:space="0" w:color="4F81BD" w:themeColor="accent1"/>
            </w:tcBorders>
          </w:tcPr>
          <w:p w14:paraId="2426A71A" w14:textId="77777777" w:rsidR="00205E59" w:rsidRPr="005A74F3" w:rsidRDefault="00000000">
            <w:pPr>
              <w:jc w:val="center"/>
              <w:rPr>
                <w:rFonts w:cs="Times New Roman"/>
                <w:b w:val="0"/>
                <w:bCs w:val="0"/>
                <w:color w:val="000000" w:themeColor="text1"/>
                <w:szCs w:val="26"/>
              </w:rPr>
            </w:pPr>
            <w:r w:rsidRPr="005A74F3">
              <w:rPr>
                <w:rFonts w:cs="Times New Roman"/>
                <w:color w:val="000000" w:themeColor="text1"/>
                <w:szCs w:val="26"/>
              </w:rPr>
              <w:t>Ứng dụng</w:t>
            </w:r>
          </w:p>
        </w:tc>
        <w:tc>
          <w:tcPr>
            <w:tcW w:w="2207" w:type="pct"/>
            <w:tcBorders>
              <w:right w:val="single" w:sz="8" w:space="0" w:color="4F81BD" w:themeColor="accent1"/>
            </w:tcBorders>
          </w:tcPr>
          <w:p w14:paraId="79E56569"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Hạn chế đối với người dùng Việt</w:t>
            </w:r>
          </w:p>
        </w:tc>
        <w:tc>
          <w:tcPr>
            <w:tcW w:w="1552" w:type="pct"/>
          </w:tcPr>
          <w:p w14:paraId="70706C98" w14:textId="77777777" w:rsidR="00205E59" w:rsidRPr="005A74F3"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5A74F3">
              <w:rPr>
                <w:rFonts w:cs="Times New Roman"/>
                <w:color w:val="000000" w:themeColor="text1"/>
                <w:szCs w:val="26"/>
              </w:rPr>
              <w:t>Hướng giải quyết của Mắt AI</w:t>
            </w:r>
          </w:p>
        </w:tc>
      </w:tr>
      <w:tr w:rsidR="00205E59" w:rsidRPr="005A74F3" w14:paraId="272B16FC"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27ED9CB"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Microsoft Seeing AI</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7760E12"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Không nhận diện mệnh giá VND; giao diện và giọng đọc chủ yếu tiếng Anh</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706B3C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Huấn luyện riêng mô hình cho VND, TTS tiếng Việt</w:t>
            </w:r>
          </w:p>
        </w:tc>
      </w:tr>
      <w:tr w:rsidR="00205E59" w:rsidRPr="005A74F3" w14:paraId="5FFAFE78"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B1D7E8A"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Google Lookout</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58C486D"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Đọc văn bản nhưng không phân tích cấu trúc “món – giá” của menu</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21C364B3"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Dùng VLM trích xuất trực tiếp cặp món và giá</w:t>
            </w:r>
          </w:p>
        </w:tc>
      </w:tr>
      <w:tr w:rsidR="00205E59" w:rsidRPr="005A74F3" w14:paraId="003E6A23"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B011A76"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Be My Eyes</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3460E4AE"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Phụ thuộc tình nguyện viên trực tuyến, cần mạng và có người rảnh</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431A974"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Tự động hoàn toàn bằng AI</w:t>
            </w:r>
          </w:p>
        </w:tc>
      </w:tr>
      <w:tr w:rsidR="00205E59" w:rsidRPr="005A74F3" w14:paraId="395DADA0" w14:textId="77777777" w:rsidTr="003954B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757A6D85" w14:textId="77777777" w:rsidR="00205E59" w:rsidRPr="005A74F3" w:rsidRDefault="00000000">
            <w:pPr>
              <w:spacing w:after="40"/>
              <w:jc w:val="left"/>
              <w:rPr>
                <w:rFonts w:cs="Times New Roman"/>
                <w:b w:val="0"/>
                <w:bCs w:val="0"/>
                <w:color w:val="000000" w:themeColor="text1"/>
                <w:szCs w:val="26"/>
              </w:rPr>
            </w:pPr>
            <w:r w:rsidRPr="005A74F3">
              <w:rPr>
                <w:rFonts w:cs="Times New Roman"/>
                <w:b w:val="0"/>
                <w:color w:val="000000" w:themeColor="text1"/>
                <w:szCs w:val="26"/>
              </w:rPr>
              <w:t>Cash Reader</w:t>
            </w:r>
          </w:p>
        </w:tc>
        <w:tc>
          <w:tcPr>
            <w:tcW w:w="2207"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4C878FB"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Tập trung tiền tệ nước ngoài, hỗ trợ VND hạn chế</w:t>
            </w:r>
          </w:p>
        </w:tc>
        <w:tc>
          <w:tcPr>
            <w:tcW w:w="1552"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9D6328A" w14:textId="77777777" w:rsidR="00205E59" w:rsidRPr="005A74F3"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5A74F3">
              <w:rPr>
                <w:rFonts w:cs="Times New Roman"/>
                <w:color w:val="000000" w:themeColor="text1"/>
                <w:szCs w:val="26"/>
              </w:rPr>
              <w:t>Chuyên biệt cho tiền Việt Nam đồng</w:t>
            </w:r>
          </w:p>
        </w:tc>
      </w:tr>
    </w:tbl>
    <w:p w14:paraId="369D20B8" w14:textId="77777777" w:rsidR="00205E59" w:rsidRPr="005A74F3" w:rsidRDefault="00000000">
      <w:pPr>
        <w:pStyle w:val="Heading2"/>
        <w:spacing w:after="120"/>
        <w:jc w:val="left"/>
        <w:rPr>
          <w:rFonts w:ascii="Times New Roman" w:hAnsi="Times New Roman" w:cs="Times New Roman"/>
          <w:color w:val="000000" w:themeColor="text1"/>
        </w:rPr>
      </w:pPr>
      <w:bookmarkStart w:id="9" w:name="_Toc231498971"/>
      <w:r w:rsidRPr="005A74F3">
        <w:rPr>
          <w:rFonts w:ascii="Times New Roman" w:eastAsia="Times New Roman" w:hAnsi="Times New Roman" w:cs="Times New Roman"/>
          <w:color w:val="000000" w:themeColor="text1"/>
        </w:rPr>
        <w:t>1.6. Bố cục báo cáo</w:t>
      </w:r>
      <w:bookmarkEnd w:id="9"/>
    </w:p>
    <w:p w14:paraId="44FD11B4" w14:textId="77777777" w:rsidR="00205E59" w:rsidRPr="005A74F3" w:rsidRDefault="00000000">
      <w:pPr>
        <w:ind w:firstLine="720"/>
        <w:rPr>
          <w:rFonts w:cs="Times New Roman"/>
          <w:color w:val="000000" w:themeColor="text1"/>
          <w:szCs w:val="26"/>
        </w:rPr>
      </w:pPr>
      <w:r w:rsidRPr="005A74F3">
        <w:rPr>
          <w:rFonts w:cs="Times New Roman"/>
          <w:color w:val="000000" w:themeColor="text1"/>
          <w:szCs w:val="26"/>
        </w:rPr>
        <w:t xml:space="preserve">Báo cáo được tổ chức thành mười phần: Phần I trình bày mở đầu (bối cảnh, mục tiêu, phạm vi); Phần II trình bày cơ sở lý thuyết và công nghệ; Phần III phân tích hệ thống; Phần IV trình bày triển khai và thực nghiệm; Phần V phân tích các mô hình triển khai; Phần VI mô tả giao diện người dùng; Phần VII bàn về ứng dụng thực tế và </w:t>
      </w:r>
      <w:r w:rsidRPr="005A74F3">
        <w:rPr>
          <w:rFonts w:cs="Times New Roman"/>
          <w:color w:val="000000" w:themeColor="text1"/>
          <w:szCs w:val="26"/>
        </w:rPr>
        <w:lastRenderedPageBreak/>
        <w:t>khả năng mở rộng; Phần VIII nêu các khó khăn; Phần IX kết luận và hướng phát triển; Phần X liệt kê tài liệu tham khảo. Cuối báo cáo có phần Phụ lục.</w:t>
      </w:r>
    </w:p>
    <w:p w14:paraId="3B9CFE95" w14:textId="77777777" w:rsidR="00205E59" w:rsidRDefault="00000000">
      <w:pPr>
        <w:rPr>
          <w:rFonts w:cs="Times New Roman"/>
          <w:color w:val="000000" w:themeColor="text1"/>
        </w:rPr>
      </w:pPr>
      <w:r>
        <w:rPr>
          <w:rFonts w:cs="Times New Roman"/>
          <w:color w:val="000000" w:themeColor="text1"/>
        </w:rPr>
        <w:br w:type="page"/>
      </w:r>
    </w:p>
    <w:p w14:paraId="10DF6BF4" w14:textId="77777777" w:rsidR="00205E59" w:rsidRDefault="00000000" w:rsidP="00BC604F">
      <w:pPr>
        <w:pStyle w:val="Heading1"/>
        <w:spacing w:before="120"/>
        <w:jc w:val="left"/>
        <w:rPr>
          <w:rFonts w:ascii="Times New Roman" w:hAnsi="Times New Roman" w:cs="Times New Roman"/>
          <w:color w:val="000000" w:themeColor="text1"/>
        </w:rPr>
      </w:pPr>
      <w:bookmarkStart w:id="10" w:name="_Toc231498972"/>
      <w:r>
        <w:rPr>
          <w:rFonts w:ascii="Times New Roman" w:eastAsia="Times New Roman" w:hAnsi="Times New Roman" w:cs="Times New Roman"/>
          <w:color w:val="000000" w:themeColor="text1"/>
          <w:sz w:val="32"/>
        </w:rPr>
        <w:lastRenderedPageBreak/>
        <w:t>II. CƠ SỞ LÝ THUYẾT</w:t>
      </w:r>
      <w:bookmarkEnd w:id="10"/>
    </w:p>
    <w:p w14:paraId="663D309A" w14:textId="77777777" w:rsidR="00205E59" w:rsidRPr="0034688F" w:rsidRDefault="00000000" w:rsidP="00BC604F">
      <w:pPr>
        <w:pStyle w:val="Heading2"/>
        <w:spacing w:before="0" w:after="120"/>
        <w:jc w:val="left"/>
        <w:rPr>
          <w:rFonts w:ascii="Times New Roman" w:hAnsi="Times New Roman" w:cs="Times New Roman"/>
          <w:color w:val="000000" w:themeColor="text1"/>
        </w:rPr>
      </w:pPr>
      <w:bookmarkStart w:id="11" w:name="_Toc231498973"/>
      <w:r>
        <w:rPr>
          <w:rFonts w:ascii="Times New Roman" w:eastAsia="Times New Roman" w:hAnsi="Times New Roman" w:cs="Times New Roman"/>
          <w:color w:val="000000" w:themeColor="text1"/>
          <w:sz w:val="28"/>
        </w:rPr>
        <w:t xml:space="preserve">2.1. </w:t>
      </w:r>
      <w:r w:rsidRPr="0034688F">
        <w:rPr>
          <w:rFonts w:ascii="Times New Roman" w:eastAsia="Times New Roman" w:hAnsi="Times New Roman" w:cs="Times New Roman"/>
          <w:color w:val="000000" w:themeColor="text1"/>
        </w:rPr>
        <w:t>Tổng quan về Trí tuệ nhân tạo (AI)</w:t>
      </w:r>
      <w:bookmarkEnd w:id="11"/>
    </w:p>
    <w:p w14:paraId="547E704A"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Trí tuệ nhân tạo (Artificial Intelligence – AI) là lĩnh vực khoa học máy tính nghiên cứu cách tạo ra hệ thống có khả năng thực hiện những công việc vốn đòi hỏi trí tuệ con người: nhận thức hình ảnh, hiểu ngôn ngữ, suy luận, ra quyết định. Trong đề tài này, AI đóng vai trò “đôi mắt” và “giọng nói” của ứng dụng: nhìn và hiểu nội dung hình ảnh (tiền, thực đơn) rồi diễn đạt lại bằng lời nói cho người khiếm thị. Hai nhánh AI được sử dụng là thị giác máy tính (computer vision) và xử lý ngôn ngữ tự nhiên (qua mô hình ngôn ngữ – thị giác).</w:t>
      </w:r>
    </w:p>
    <w:p w14:paraId="11A6B9C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Lịch sử AI trải qua nhiều giai đoạn: từ các hệ chuyên gia dựa trên luật (thập niên 1970–1980), tới sự trỗi dậy của học máy thống kê (1990–2000), và bùng nổ học sâu từ khoảng năm 2012 khi mạng nơ-ron tích chập đạt kết quả vượt trội trong nhận dạng ảnh. Gần đây, các mô hình nền tảng (foundation models) quy mô lớn như mô hình ngôn ngữ lớn và mô hình đa phương thức (multimodal) tạo ra bước nhảy về khả năng hiểu ảnh và ngôn ngữ — chính là công nghệ mà mô-đun đọc menu của đề tài tận dụng.</w:t>
      </w:r>
    </w:p>
    <w:p w14:paraId="4430BFAF" w14:textId="77777777" w:rsidR="00205E59" w:rsidRPr="0034688F" w:rsidRDefault="00000000" w:rsidP="00E92F4E">
      <w:pPr>
        <w:ind w:firstLine="720"/>
        <w:rPr>
          <w:rFonts w:cs="Times New Roman"/>
          <w:color w:val="000000" w:themeColor="text1"/>
          <w:szCs w:val="26"/>
        </w:rPr>
      </w:pPr>
      <w:r w:rsidRPr="0034688F">
        <w:rPr>
          <w:rFonts w:cs="Times New Roman"/>
          <w:color w:val="000000" w:themeColor="text1"/>
          <w:szCs w:val="26"/>
        </w:rPr>
        <w:t>AI có nhiều nhánh: thị giác máy tính (computer vision), xử lý ngôn ngữ tự nhiên (NLP), nhận dạng tiếng nói, robot học, hệ khuyến nghị… Đề tài này tập trung chủ yếu vào thị giác máy tính (nhận diện tiền, đọc menu từ ảnh) và một phần xử lý tiếng nói (TTS, nhận dạng lệnh giọng nói).</w:t>
      </w:r>
    </w:p>
    <w:p w14:paraId="1D367A9D" w14:textId="77777777" w:rsidR="00205E59" w:rsidRPr="0034688F" w:rsidRDefault="00000000">
      <w:pPr>
        <w:pStyle w:val="Heading2"/>
        <w:spacing w:after="120"/>
        <w:jc w:val="left"/>
        <w:rPr>
          <w:rFonts w:ascii="Times New Roman" w:hAnsi="Times New Roman" w:cs="Times New Roman"/>
          <w:color w:val="000000" w:themeColor="text1"/>
        </w:rPr>
      </w:pPr>
      <w:bookmarkStart w:id="12" w:name="_Toc231498974"/>
      <w:r w:rsidRPr="0034688F">
        <w:rPr>
          <w:rFonts w:ascii="Times New Roman" w:eastAsia="Times New Roman" w:hAnsi="Times New Roman" w:cs="Times New Roman"/>
          <w:color w:val="000000" w:themeColor="text1"/>
        </w:rPr>
        <w:t>2.2. Machine Learning và Deep Learning</w:t>
      </w:r>
      <w:bookmarkEnd w:id="12"/>
    </w:p>
    <w:p w14:paraId="4E0A8AF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Học máy (Machine Learning – ML) là nhánh của AI cho phép máy tính “học” quy luật từ dữ liệu thay vì được lập trình tường minh từng quy tắc. Học sâu (Deep Learning) là tập con của ML, sử dụng mạng nơ-ron nhân tạo nhiều lớp để tự động học các đặc trưng phân cấp từ dữ liệu thô.</w:t>
      </w:r>
    </w:p>
    <w:p w14:paraId="0580F1FB"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Học máy thường được chia thành ba nhóm chính: học có giám sát (supervised learning – học từ dữ liệu đã gán nhãn, ví dụ ảnh tiền kèm mệnh giá), học không giám sát (unsupervised learning – tìm cấu trúc ẩn trong dữ liệu không nhãn), và học tăng cường (reinforcement learning – học qua thử–sai và phần thưởng). Cả hai mô hình nhận diện tiền và đọc menu trong đề tài đều thuộc nhóm học có giám sát.</w:t>
      </w:r>
    </w:p>
    <w:p w14:paraId="3ECFE707"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lastRenderedPageBreak/>
        <w:t>Mạng nơ-ron nhân tạo (Artificial Neural Network) mô phỏng cách các nơ-ron sinh học kết nối: mỗi nơ-ron nhận nhiều đầu vào, nhân với trọng số, cộng lại, đưa qua hàm kích hoạt phi tuyến (ReLU, Sigmoid…) rồi truyền đi. Khi xếp chồng nhiều lớp nơ-ron, mạng có thể xấp xỉ các hàm phức tạp. Học sâu chính là việc dùng các mạng nơ-ron “sâu” (nhiều lớp) để tự động học đặc trưng từ dữ liệu thô thay vì phải thiết kế đặc trưng thủ công.</w:t>
      </w:r>
    </w:p>
    <w:p w14:paraId="48DEBDE7"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3" w:name="_Toc231498975"/>
      <w:r w:rsidRPr="0034688F">
        <w:rPr>
          <w:rFonts w:ascii="Times New Roman" w:eastAsia="Times New Roman" w:hAnsi="Times New Roman" w:cs="Times New Roman"/>
          <w:i/>
          <w:color w:val="000000" w:themeColor="text1"/>
          <w:szCs w:val="26"/>
        </w:rPr>
        <w:t>2.2.1. Mạng nơ-ron tích chập (CNN)</w:t>
      </w:r>
      <w:bookmarkEnd w:id="13"/>
    </w:p>
    <w:p w14:paraId="24280FE6"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Mạng nơ-ron tích chập (Convolutional Neural Network – CNN) là kiến trúc nền tảng của thị giác máy tính hiện đại. CNN gồm các lớp tích chập học bộ lọc phát hiện đặc trưng cục bộ (cạnh, góc, kết cấu), lớp gộp (pooling) giảm kích thước, và lớp kết nối đầy đủ để phân loại. Nhờ chia sẻ trọng số và bất biến tịnh tiến, CNN học biểu diễn ảnh hiệu quả với ít tham số. CNN là xương sống của cả mô hình nhận diện tiền trong đề tài.</w:t>
      </w:r>
    </w:p>
    <w:p w14:paraId="2FF6C13F"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4" w:name="_Toc231498976"/>
      <w:r w:rsidRPr="0034688F">
        <w:rPr>
          <w:rFonts w:ascii="Times New Roman" w:eastAsia="Times New Roman" w:hAnsi="Times New Roman" w:cs="Times New Roman"/>
          <w:i/>
          <w:color w:val="000000" w:themeColor="text1"/>
          <w:szCs w:val="26"/>
        </w:rPr>
        <w:t>2.2.2. Học chuyển giao và lượng tử hóa mô hình</w:t>
      </w:r>
      <w:bookmarkEnd w:id="14"/>
    </w:p>
    <w:p w14:paraId="28606DCC"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Do bộ dữ liệu tiền VND tương đối nhỏ, đề tài áp dụng học chuyển giao (transfer learning): khởi tạo từ trọng số đã huấn luyện trên tập lớn (COCO/ImageNet) rồi tinh chỉnh trên dữ liệu tiền, giúp hội tụ nhanh và tránh quá khớp. Để chạy trên điện thoại, mô hình được chuyển sang định dạng TensorFlow Lite; kỹ thuật lượng tử hóa (quantization) có thể biểu diễn trọng số bằng số nguyên 8-bit (INT8) thay cho dấu phẩy động 32-bit (FP32) để giảm kích thước và tăng tốc, đánh đổi một phần độ chính xác.</w:t>
      </w:r>
    </w:p>
    <w:p w14:paraId="1660F1C5" w14:textId="77777777" w:rsidR="00205E59" w:rsidRPr="0034688F" w:rsidRDefault="00000000">
      <w:pPr>
        <w:pStyle w:val="Heading2"/>
        <w:spacing w:after="120"/>
        <w:jc w:val="left"/>
        <w:rPr>
          <w:rFonts w:ascii="Times New Roman" w:hAnsi="Times New Roman" w:cs="Times New Roman"/>
          <w:color w:val="000000" w:themeColor="text1"/>
        </w:rPr>
      </w:pPr>
      <w:bookmarkStart w:id="15" w:name="_Toc231498977"/>
      <w:r w:rsidRPr="0034688F">
        <w:rPr>
          <w:rFonts w:ascii="Times New Roman" w:eastAsia="Times New Roman" w:hAnsi="Times New Roman" w:cs="Times New Roman"/>
          <w:color w:val="000000" w:themeColor="text1"/>
        </w:rPr>
        <w:t>2.3. Nhận diện đối tượng và đọc hiểu hình ảnh bằng AI</w:t>
      </w:r>
      <w:bookmarkEnd w:id="15"/>
    </w:p>
    <w:p w14:paraId="2027D10F"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Ứng dụng phải giải quyết hai bài toán nhận diện khác nhau nên dùng hai họ mô hình tương ứng.</w:t>
      </w:r>
    </w:p>
    <w:p w14:paraId="328BF2A8"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6" w:name="_Toc231498978"/>
      <w:r w:rsidRPr="0034688F">
        <w:rPr>
          <w:rFonts w:ascii="Times New Roman" w:eastAsia="Times New Roman" w:hAnsi="Times New Roman" w:cs="Times New Roman"/>
          <w:i/>
          <w:color w:val="000000" w:themeColor="text1"/>
          <w:szCs w:val="26"/>
        </w:rPr>
        <w:t>2.3.1. Phát hiện đối tượng và họ mô hình YOLO (nhận diện tiền)</w:t>
      </w:r>
      <w:bookmarkEnd w:id="16"/>
    </w:p>
    <w:p w14:paraId="3DE8F87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 xml:space="preserve">Khác với phân loại ảnh (chỉ trả về một nhãn cho cả ảnh), phát hiện đối tượng (object detection) đồng thời xác định vị trí (khung bao) và nhãn của từng đối tượng. Điều này phù hợp để định vị và đếm nhiều tờ tiền trong khung hình. YOLO (You Only Look Once) là họ mô hình phát hiện một giai đoạn, dự đoán khung bao và xác suất lớp trong một lần lan truyền nên rất nhanh. YOLOv10 cải tiến bằng cách bỏ bước hậu xử </w:t>
      </w:r>
      <w:r w:rsidRPr="0034688F">
        <w:rPr>
          <w:rFonts w:cs="Times New Roman"/>
          <w:color w:val="000000" w:themeColor="text1"/>
          <w:szCs w:val="26"/>
        </w:rPr>
        <w:lastRenderedPageBreak/>
        <w:t>lý NMS nhờ gán nhãn kép, giảm độ trễ; biến thể YOLOv10n (nano) là phiên bản nhẹ nhất, hợp với điện thoại. Đề tài chọn YOLOv10n cho mô-đun nhận diện tiền vì xử lý tốt tờ tiền bị gấp, vò, che — tình huống phổ biến khi người khiếm thị cầm tiền.</w:t>
      </w:r>
    </w:p>
    <w:p w14:paraId="2D8FBFA0"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Về cấu trúc, một mô hình YOLO điển hình gồm ba phần: phần trích đặc trưng (backbone) rút các đặc trưng từ ảnh; phần tổng hợp đặc trưng đa tỉ lệ (neck) giúp phát hiện đối tượng ở nhiều kích thước; và phần đầu ra (head) dự đoán khung bao, lớp và độ tin cậy. YOLOv10 sử dụng thiết kế không cần neo (anchor-free) và chiến lược gán nhãn kép giúp loại bỏ bước NMS hậu xử lý, nhờ đó suy luận nhanh và ổn định hơn — rất phù hợp với yêu cầu thời gian thực trên điện thoại của đề tài.</w:t>
      </w:r>
    </w:p>
    <w:p w14:paraId="7EB715EB" w14:textId="77777777" w:rsidR="00205E59" w:rsidRPr="0034688F" w:rsidRDefault="00000000" w:rsidP="005F2964">
      <w:pPr>
        <w:pStyle w:val="tenbang"/>
        <w:rPr>
          <w:szCs w:val="26"/>
        </w:rPr>
      </w:pPr>
      <w:bookmarkStart w:id="17" w:name="_Toc231499371"/>
      <w:r w:rsidRPr="0034688F">
        <w:rPr>
          <w:szCs w:val="26"/>
        </w:rPr>
        <w:t>Bảng 2.3. So sánh hai cách tiếp cận cho mô-đun nhận diện tiền</w:t>
      </w:r>
      <w:bookmarkEnd w:id="17"/>
    </w:p>
    <w:tbl>
      <w:tblPr>
        <w:tblStyle w:val="LightGrid-Accent1"/>
        <w:tblW w:w="5000" w:type="pct"/>
        <w:jc w:val="center"/>
        <w:tblLook w:val="04A0" w:firstRow="1" w:lastRow="0" w:firstColumn="1" w:lastColumn="0" w:noHBand="0" w:noVBand="1"/>
      </w:tblPr>
      <w:tblGrid>
        <w:gridCol w:w="2277"/>
        <w:gridCol w:w="3475"/>
        <w:gridCol w:w="3535"/>
      </w:tblGrid>
      <w:tr w:rsidR="00205E59" w:rsidRPr="0034688F" w14:paraId="5098F783" w14:textId="77777777" w:rsidTr="009375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26" w:type="pct"/>
            <w:tcBorders>
              <w:right w:val="single" w:sz="8" w:space="0" w:color="4F81BD" w:themeColor="accent1"/>
            </w:tcBorders>
          </w:tcPr>
          <w:p w14:paraId="50D0CC6F" w14:textId="77777777" w:rsidR="00205E59" w:rsidRPr="0034688F" w:rsidRDefault="00000000">
            <w:pPr>
              <w:jc w:val="center"/>
              <w:rPr>
                <w:rFonts w:cs="Times New Roman"/>
                <w:b w:val="0"/>
                <w:bCs w:val="0"/>
                <w:color w:val="000000" w:themeColor="text1"/>
                <w:szCs w:val="26"/>
              </w:rPr>
            </w:pPr>
            <w:r w:rsidRPr="0034688F">
              <w:rPr>
                <w:rFonts w:cs="Times New Roman"/>
                <w:color w:val="000000" w:themeColor="text1"/>
                <w:szCs w:val="26"/>
              </w:rPr>
              <w:t>Tiêu chí</w:t>
            </w:r>
          </w:p>
        </w:tc>
        <w:tc>
          <w:tcPr>
            <w:tcW w:w="1871" w:type="pct"/>
            <w:tcBorders>
              <w:right w:val="single" w:sz="8" w:space="0" w:color="4F81BD" w:themeColor="accent1"/>
            </w:tcBorders>
          </w:tcPr>
          <w:p w14:paraId="753FA619"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Phân loại ảnh (MobileNetV3)</w:t>
            </w:r>
          </w:p>
        </w:tc>
        <w:tc>
          <w:tcPr>
            <w:tcW w:w="1903" w:type="pct"/>
          </w:tcPr>
          <w:p w14:paraId="25D3FCE1"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Phát hiện đối tượng (YOLOv10n)</w:t>
            </w:r>
          </w:p>
        </w:tc>
      </w:tr>
      <w:tr w:rsidR="00205E59" w:rsidRPr="0034688F" w14:paraId="3D90A114"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5C4A23"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Đầu ra</w:t>
            </w:r>
          </w:p>
        </w:tc>
        <w:tc>
          <w:tcPr>
            <w:tcW w:w="1871" w:type="pct"/>
            <w:tcBorders>
              <w:top w:val="single" w:sz="8" w:space="0" w:color="4F81BD" w:themeColor="accent1"/>
              <w:bottom w:val="single" w:sz="8" w:space="0" w:color="4F81BD" w:themeColor="accent1"/>
              <w:right w:val="single" w:sz="8" w:space="0" w:color="4F81BD" w:themeColor="accent1"/>
            </w:tcBorders>
          </w:tcPr>
          <w:p w14:paraId="4A94E99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Một nhãn / ảnh</w:t>
            </w:r>
          </w:p>
        </w:tc>
        <w:tc>
          <w:tcPr>
            <w:tcW w:w="1903" w:type="pct"/>
            <w:tcBorders>
              <w:top w:val="single" w:sz="8" w:space="0" w:color="4F81BD" w:themeColor="accent1"/>
              <w:bottom w:val="single" w:sz="8" w:space="0" w:color="4F81BD" w:themeColor="accent1"/>
              <w:right w:val="single" w:sz="8" w:space="0" w:color="4F81BD" w:themeColor="accent1"/>
            </w:tcBorders>
          </w:tcPr>
          <w:p w14:paraId="4DD3487C"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Nhiều khung bao + nhãn + độ tin cậy</w:t>
            </w:r>
          </w:p>
        </w:tc>
      </w:tr>
      <w:tr w:rsidR="00205E59" w:rsidRPr="0034688F" w14:paraId="2B6A1D14"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080428C"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Đếm nhiều tờ</w:t>
            </w:r>
          </w:p>
        </w:tc>
        <w:tc>
          <w:tcPr>
            <w:tcW w:w="1871" w:type="pct"/>
            <w:tcBorders>
              <w:top w:val="single" w:sz="8" w:space="0" w:color="4F81BD" w:themeColor="accent1"/>
              <w:bottom w:val="single" w:sz="8" w:space="0" w:color="4F81BD" w:themeColor="accent1"/>
              <w:right w:val="single" w:sz="8" w:space="0" w:color="4F81BD" w:themeColor="accent1"/>
            </w:tcBorders>
          </w:tcPr>
          <w:p w14:paraId="0385DD3D"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Không hỗ trợ trực tiếp</w:t>
            </w:r>
          </w:p>
        </w:tc>
        <w:tc>
          <w:tcPr>
            <w:tcW w:w="1903" w:type="pct"/>
            <w:tcBorders>
              <w:top w:val="single" w:sz="8" w:space="0" w:color="4F81BD" w:themeColor="accent1"/>
              <w:bottom w:val="single" w:sz="8" w:space="0" w:color="4F81BD" w:themeColor="accent1"/>
              <w:right w:val="single" w:sz="8" w:space="0" w:color="4F81BD" w:themeColor="accent1"/>
            </w:tcBorders>
          </w:tcPr>
          <w:p w14:paraId="418521A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Hỗ trợ tự nhiên</w:t>
            </w:r>
          </w:p>
        </w:tc>
      </w:tr>
      <w:tr w:rsidR="00205E59" w:rsidRPr="0034688F" w14:paraId="50F48899"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0EA4E53"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Tiền bị gấp/che</w:t>
            </w:r>
          </w:p>
        </w:tc>
        <w:tc>
          <w:tcPr>
            <w:tcW w:w="1871" w:type="pct"/>
            <w:tcBorders>
              <w:top w:val="single" w:sz="8" w:space="0" w:color="4F81BD" w:themeColor="accent1"/>
              <w:bottom w:val="single" w:sz="8" w:space="0" w:color="4F81BD" w:themeColor="accent1"/>
              <w:right w:val="single" w:sz="8" w:space="0" w:color="4F81BD" w:themeColor="accent1"/>
            </w:tcBorders>
          </w:tcPr>
          <w:p w14:paraId="57CB999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Dễ nhầm khi nền phức tạp</w:t>
            </w:r>
          </w:p>
        </w:tc>
        <w:tc>
          <w:tcPr>
            <w:tcW w:w="1903" w:type="pct"/>
            <w:tcBorders>
              <w:top w:val="single" w:sz="8" w:space="0" w:color="4F81BD" w:themeColor="accent1"/>
              <w:bottom w:val="single" w:sz="8" w:space="0" w:color="4F81BD" w:themeColor="accent1"/>
              <w:right w:val="single" w:sz="8" w:space="0" w:color="4F81BD" w:themeColor="accent1"/>
            </w:tcBorders>
          </w:tcPr>
          <w:p w14:paraId="38D14FF0"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Định vị tốt hơn nhờ học vùng</w:t>
            </w:r>
          </w:p>
        </w:tc>
      </w:tr>
      <w:tr w:rsidR="00205E59" w:rsidRPr="0034688F" w14:paraId="59C63AEC" w14:textId="77777777" w:rsidTr="009375C0">
        <w:trPr>
          <w:jc w:val="center"/>
        </w:trPr>
        <w:tc>
          <w:tcPr>
            <w:cnfStyle w:val="001000000000" w:firstRow="0" w:lastRow="0" w:firstColumn="1" w:lastColumn="0" w:oddVBand="0" w:evenVBand="0" w:oddHBand="0" w:evenHBand="0" w:firstRowFirstColumn="0" w:firstRowLastColumn="0" w:lastRowFirstColumn="0" w:lastRowLastColumn="0"/>
            <w:tcW w:w="122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0292A53"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Vai trò trong đề tài</w:t>
            </w:r>
          </w:p>
        </w:tc>
        <w:tc>
          <w:tcPr>
            <w:tcW w:w="1871" w:type="pct"/>
            <w:tcBorders>
              <w:top w:val="single" w:sz="8" w:space="0" w:color="4F81BD" w:themeColor="accent1"/>
              <w:bottom w:val="single" w:sz="8" w:space="0" w:color="4F81BD" w:themeColor="accent1"/>
              <w:right w:val="single" w:sz="8" w:space="0" w:color="4F81BD" w:themeColor="accent1"/>
            </w:tcBorders>
          </w:tcPr>
          <w:p w14:paraId="56499CB3"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Giải pháp ban đầu (v0.3)</w:t>
            </w:r>
          </w:p>
        </w:tc>
        <w:tc>
          <w:tcPr>
            <w:tcW w:w="1903" w:type="pct"/>
            <w:tcBorders>
              <w:top w:val="single" w:sz="8" w:space="0" w:color="4F81BD" w:themeColor="accent1"/>
              <w:bottom w:val="single" w:sz="8" w:space="0" w:color="4F81BD" w:themeColor="accent1"/>
              <w:right w:val="single" w:sz="8" w:space="0" w:color="4F81BD" w:themeColor="accent1"/>
            </w:tcBorders>
          </w:tcPr>
          <w:p w14:paraId="610D641B"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Giải pháp hoàn thiện (v0.4+)</w:t>
            </w:r>
          </w:p>
        </w:tc>
      </w:tr>
    </w:tbl>
    <w:p w14:paraId="24CF44C8" w14:textId="77777777" w:rsidR="00205E59" w:rsidRPr="0034688F" w:rsidRDefault="00205E59">
      <w:pPr>
        <w:spacing w:after="40"/>
        <w:rPr>
          <w:rFonts w:cs="Times New Roman"/>
          <w:color w:val="000000" w:themeColor="text1"/>
          <w:szCs w:val="26"/>
        </w:rPr>
      </w:pPr>
    </w:p>
    <w:p w14:paraId="3E8E665A"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8" w:name="_Toc231498979"/>
      <w:r w:rsidRPr="0034688F">
        <w:rPr>
          <w:rFonts w:ascii="Times New Roman" w:eastAsia="Times New Roman" w:hAnsi="Times New Roman" w:cs="Times New Roman"/>
          <w:i/>
          <w:color w:val="000000" w:themeColor="text1"/>
          <w:szCs w:val="26"/>
        </w:rPr>
        <w:t>2.3.2. Mô hình ngôn ngữ – thị giác VLM (đọc thực đơn)</w:t>
      </w:r>
      <w:bookmarkEnd w:id="18"/>
    </w:p>
    <w:p w14:paraId="77F95F49" w14:textId="77777777" w:rsidR="00205E59" w:rsidRPr="0034688F" w:rsidRDefault="00000000" w:rsidP="000F32C7">
      <w:pPr>
        <w:ind w:firstLine="720"/>
        <w:rPr>
          <w:rFonts w:cs="Times New Roman"/>
          <w:color w:val="000000" w:themeColor="text1"/>
          <w:szCs w:val="26"/>
        </w:rPr>
      </w:pPr>
      <w:r w:rsidRPr="0034688F">
        <w:rPr>
          <w:rFonts w:cs="Times New Roman"/>
          <w:color w:val="000000" w:themeColor="text1"/>
          <w:szCs w:val="26"/>
        </w:rPr>
        <w:t>Mô hình ngôn ngữ lớn (Large Language Model – LLM) dựa trên kiến trúc Transformer, huấn luyện trên khối lượng văn bản khổng lồ, có khả năng hiểu và sinh ngôn ngữ tự nhiên. Mô hình ngôn ngữ – thị giác (Vision-Language Model – VLM) bổ sung bộ mã hóa hình ảnh, cho phép mô hình “nhìn” ảnh và sinh văn bản theo nội dung ảnh. Đề tài dùng VLM Llama 4 Scout (Meta) qua dịch vụ Groq để đọc menu: thay vì OCR rồi phân tích cú pháp (vốn làm “phẳng” bố cục nhiều cột, khó ghép đúng món với giá), VLM nhìn trực tiếp ảnh, hiểu quan hệ không gian giữa tên món và giá, trả về kết quả JSON có cấu trúc.</w:t>
      </w:r>
    </w:p>
    <w:p w14:paraId="34C9767F"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19" w:name="_Toc231498980"/>
      <w:r w:rsidRPr="0034688F">
        <w:rPr>
          <w:rFonts w:ascii="Times New Roman" w:eastAsia="Times New Roman" w:hAnsi="Times New Roman" w:cs="Times New Roman"/>
          <w:i/>
          <w:color w:val="000000" w:themeColor="text1"/>
          <w:szCs w:val="26"/>
        </w:rPr>
        <w:lastRenderedPageBreak/>
        <w:t>2.3.3. OCR và chuyển văn bản thành giọng nói (TTS)</w:t>
      </w:r>
      <w:bookmarkEnd w:id="19"/>
    </w:p>
    <w:p w14:paraId="2FD3AD18"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OCR (Optical Character Recognition) chuyển hình ảnh chứa chữ thành văn bản; thư viện Google ML Kit Text Recognition v2 hỗ trợ tốt tiếng Việt có dấu và từng được dùng ở giai đoạn đầu. TTS (Text-to-Speech) là kênh đầu ra chính cho người khiếm thị; đề tài dùng FPT.AI TTS (đám mây, giọng tự nhiên) làm ưu tiên và Android TextToSpeech làm dự phòng ngoại tuyến. Chiều ngược lại, nhận dạng giọng nói (SpeechRecognizer của Android) hiện thực điều khiển bằng lệnh tiếng Việt.</w:t>
      </w:r>
    </w:p>
    <w:p w14:paraId="66A44C15" w14:textId="77777777" w:rsidR="00205E59" w:rsidRPr="0034688F" w:rsidRDefault="00000000">
      <w:pPr>
        <w:pStyle w:val="Heading2"/>
        <w:spacing w:after="120"/>
        <w:jc w:val="left"/>
        <w:rPr>
          <w:rFonts w:ascii="Times New Roman" w:hAnsi="Times New Roman" w:cs="Times New Roman"/>
          <w:color w:val="000000" w:themeColor="text1"/>
        </w:rPr>
      </w:pPr>
      <w:bookmarkStart w:id="20" w:name="_Toc231498981"/>
      <w:r w:rsidRPr="0034688F">
        <w:rPr>
          <w:rFonts w:ascii="Times New Roman" w:eastAsia="Times New Roman" w:hAnsi="Times New Roman" w:cs="Times New Roman"/>
          <w:color w:val="000000" w:themeColor="text1"/>
        </w:rPr>
        <w:t>2.4. Công nghệ và thư viện sử dụng</w:t>
      </w:r>
      <w:bookmarkEnd w:id="20"/>
    </w:p>
    <w:p w14:paraId="48079DB7" w14:textId="77777777" w:rsidR="00205E59" w:rsidRPr="0034688F" w:rsidRDefault="00000000" w:rsidP="005F2964">
      <w:pPr>
        <w:pStyle w:val="tenbang"/>
        <w:rPr>
          <w:szCs w:val="26"/>
        </w:rPr>
      </w:pPr>
      <w:bookmarkStart w:id="21" w:name="_Toc231499372"/>
      <w:r w:rsidRPr="0034688F">
        <w:rPr>
          <w:szCs w:val="26"/>
        </w:rPr>
        <w:t>Bảng 2.1. Tổng hợp công nghệ và thư viện sử dụng</w:t>
      </w:r>
      <w:bookmarkEnd w:id="21"/>
    </w:p>
    <w:tbl>
      <w:tblPr>
        <w:tblStyle w:val="LightGrid-Accent1"/>
        <w:tblW w:w="5000" w:type="pct"/>
        <w:jc w:val="center"/>
        <w:shd w:val="clear" w:color="auto" w:fill="FFFFFF" w:themeFill="background1"/>
        <w:tblLook w:val="04A0" w:firstRow="1" w:lastRow="0" w:firstColumn="1" w:lastColumn="0" w:noHBand="0" w:noVBand="1"/>
      </w:tblPr>
      <w:tblGrid>
        <w:gridCol w:w="3202"/>
        <w:gridCol w:w="6085"/>
      </w:tblGrid>
      <w:tr w:rsidR="00205E59" w:rsidRPr="0034688F" w14:paraId="56A26B07" w14:textId="77777777" w:rsidTr="00B210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4" w:type="pct"/>
            <w:tcBorders>
              <w:right w:val="single" w:sz="8" w:space="0" w:color="4F81BD" w:themeColor="accent1"/>
            </w:tcBorders>
            <w:shd w:val="clear" w:color="auto" w:fill="FFFFFF" w:themeFill="background1"/>
          </w:tcPr>
          <w:p w14:paraId="673A5862" w14:textId="77777777" w:rsidR="00205E59" w:rsidRPr="0034688F" w:rsidRDefault="00000000">
            <w:pPr>
              <w:jc w:val="center"/>
              <w:rPr>
                <w:rFonts w:cs="Times New Roman"/>
                <w:b w:val="0"/>
                <w:bCs w:val="0"/>
                <w:color w:val="000000" w:themeColor="text1"/>
                <w:szCs w:val="26"/>
              </w:rPr>
            </w:pPr>
            <w:r w:rsidRPr="0034688F">
              <w:rPr>
                <w:rFonts w:cs="Times New Roman"/>
                <w:color w:val="000000" w:themeColor="text1"/>
                <w:szCs w:val="26"/>
              </w:rPr>
              <w:t>Thành phần</w:t>
            </w:r>
          </w:p>
        </w:tc>
        <w:tc>
          <w:tcPr>
            <w:tcW w:w="3276" w:type="pct"/>
            <w:shd w:val="clear" w:color="auto" w:fill="FFFFFF" w:themeFill="background1"/>
          </w:tcPr>
          <w:p w14:paraId="445D9ED0"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Công nghệ sử dụng</w:t>
            </w:r>
          </w:p>
        </w:tc>
      </w:tr>
      <w:tr w:rsidR="00205E59" w:rsidRPr="0034688F" w14:paraId="34A93B9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FF0C0BD"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Ngôn ngữ &amp; nền tảng</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21EDA4B"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Kotlin, Android (minSdk 26, target/compileSdk 36)</w:t>
            </w:r>
          </w:p>
        </w:tc>
      </w:tr>
      <w:tr w:rsidR="00205E59" w:rsidRPr="0034688F" w14:paraId="120E748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B6039F1"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Giao diện</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59BB8D5"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Jetpack Compose, Material 3, Navigation Compose</w:t>
            </w:r>
          </w:p>
        </w:tc>
      </w:tr>
      <w:tr w:rsidR="00205E59" w:rsidRPr="0034688F" w14:paraId="5193EF97"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4F99653D"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Camera</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4ACDBB36"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CameraX (Preview + ImageAnalysis)</w:t>
            </w:r>
          </w:p>
        </w:tc>
      </w:tr>
      <w:tr w:rsidR="00205E59" w:rsidRPr="0034688F" w14:paraId="0C124ED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35B600E"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AI on-device</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380B7A6"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TensorFlow Lite + TFLite Support</w:t>
            </w:r>
          </w:p>
        </w:tc>
      </w:tr>
      <w:tr w:rsidR="00205E59" w:rsidRPr="0034688F" w14:paraId="40CBA2DF"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56791C1"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OCR</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14F786C"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Google ML Kit Text Recognition v2</w:t>
            </w:r>
          </w:p>
        </w:tc>
      </w:tr>
      <w:tr w:rsidR="00205E59" w:rsidRPr="0034688F" w14:paraId="25CEBDD7"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F342478"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AI đám mây</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6E67F92A"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Groq Cloud – Llama 4 Scout (Vision)</w:t>
            </w:r>
          </w:p>
        </w:tc>
      </w:tr>
      <w:tr w:rsidR="00205E59" w:rsidRPr="0034688F" w14:paraId="4F6636CF"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0755A512"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TTS</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BAA4D59"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FPT.AI TTS + Android TextToSpeech</w:t>
            </w:r>
          </w:p>
        </w:tc>
      </w:tr>
      <w:tr w:rsidR="00205E59" w:rsidRPr="0034688F" w14:paraId="7921D840"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1F517732"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Giọng nói</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3568465"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Android SpeechRecognizer</w:t>
            </w:r>
          </w:p>
        </w:tc>
      </w:tr>
      <w:tr w:rsidR="00205E59" w:rsidRPr="0034688F" w14:paraId="2B496C4E"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22720CFB"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Tiêm phụ thuộc (DI)</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0C68CB3C"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Hilt (Dagger)</w:t>
            </w:r>
          </w:p>
        </w:tc>
      </w:tr>
      <w:tr w:rsidR="00205E59" w:rsidRPr="0034688F" w14:paraId="3138823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3ACCA5F5"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Bất đồng bộ</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580775A1"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Kotlin Coroutines + Flow</w:t>
            </w:r>
          </w:p>
        </w:tc>
      </w:tr>
      <w:tr w:rsidR="00205E59" w:rsidRPr="0034688F" w14:paraId="324A16E5"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FE88B4A"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Lưu trữ</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773473C4"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Room (lịch sử), DataStore (cài đặt)</w:t>
            </w:r>
          </w:p>
        </w:tc>
      </w:tr>
      <w:tr w:rsidR="00205E59" w:rsidRPr="0034688F" w14:paraId="1CA461A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hemeFill="background1"/>
          </w:tcPr>
          <w:p w14:paraId="5F5D3039"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Huấn luyện mô hình</w:t>
            </w:r>
          </w:p>
        </w:tc>
        <w:tc>
          <w:tcPr>
            <w:tcW w:w="3276" w:type="pct"/>
            <w:tcBorders>
              <w:top w:val="single" w:sz="8" w:space="0" w:color="4F81BD" w:themeColor="accent1"/>
              <w:bottom w:val="single" w:sz="8" w:space="0" w:color="4F81BD" w:themeColor="accent1"/>
              <w:right w:val="single" w:sz="8" w:space="0" w:color="4F81BD" w:themeColor="accent1"/>
            </w:tcBorders>
            <w:shd w:val="clear" w:color="auto" w:fill="FFFFFF" w:themeFill="background1"/>
          </w:tcPr>
          <w:p w14:paraId="150FDD2A"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Google Colab, PyTorch/Ultralytics → ONNX → TFLite</w:t>
            </w:r>
          </w:p>
        </w:tc>
      </w:tr>
    </w:tbl>
    <w:p w14:paraId="69435C38" w14:textId="77777777" w:rsidR="00205E59" w:rsidRPr="0034688F" w:rsidRDefault="00205E59">
      <w:pPr>
        <w:spacing w:after="40"/>
        <w:rPr>
          <w:rFonts w:cs="Times New Roman"/>
          <w:color w:val="000000" w:themeColor="text1"/>
          <w:szCs w:val="26"/>
        </w:rPr>
      </w:pPr>
    </w:p>
    <w:p w14:paraId="5835C9A7" w14:textId="77777777" w:rsidR="00205E59" w:rsidRPr="0034688F" w:rsidRDefault="00000000">
      <w:pPr>
        <w:pStyle w:val="Heading2"/>
        <w:spacing w:after="120"/>
        <w:jc w:val="left"/>
        <w:rPr>
          <w:rFonts w:ascii="Times New Roman" w:hAnsi="Times New Roman" w:cs="Times New Roman"/>
          <w:color w:val="000000" w:themeColor="text1"/>
        </w:rPr>
      </w:pPr>
      <w:bookmarkStart w:id="22" w:name="_Toc231498982"/>
      <w:r w:rsidRPr="0034688F">
        <w:rPr>
          <w:rFonts w:ascii="Times New Roman" w:eastAsia="Times New Roman" w:hAnsi="Times New Roman" w:cs="Times New Roman"/>
          <w:color w:val="000000" w:themeColor="text1"/>
        </w:rPr>
        <w:t>2.5. Quy trình huấn luyện và đánh giá mô hình học sâu</w:t>
      </w:r>
      <w:bookmarkEnd w:id="22"/>
    </w:p>
    <w:p w14:paraId="2285E86E"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23" w:name="_Toc231498983"/>
      <w:r w:rsidRPr="0034688F">
        <w:rPr>
          <w:rFonts w:ascii="Times New Roman" w:eastAsia="Times New Roman" w:hAnsi="Times New Roman" w:cs="Times New Roman"/>
          <w:i/>
          <w:color w:val="000000" w:themeColor="text1"/>
          <w:szCs w:val="26"/>
        </w:rPr>
        <w:t>2.5.1. Hàm mất mát và tối ưu hóa</w:t>
      </w:r>
      <w:bookmarkEnd w:id="23"/>
    </w:p>
    <w:p w14:paraId="063298DC"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 xml:space="preserve">Huấn luyện một mạng nơ-ron là quá trình điều chỉnh các trọng số sao cho dự đoán của mô hình gần với nhãn thật nhất. Mức “sai” được đo bằng hàm mất mát (loss </w:t>
      </w:r>
      <w:r w:rsidRPr="0034688F">
        <w:rPr>
          <w:rFonts w:cs="Times New Roman"/>
          <w:color w:val="000000" w:themeColor="text1"/>
          <w:szCs w:val="26"/>
        </w:rPr>
        <w:lastRenderedPageBreak/>
        <w:t>function): với bài toán phân loại thường dùng entropy chéo (cross-entropy), với bài toán phát hiện đối tượng dùng tổ hợp mất mát phân loại, mất mát hồi quy khung bao và mất mát độ tin cậy. Thuật toán lan truyền ngược (backpropagation) tính đạo hàm của hàm mất mát theo từng trọng số; thuật toán tối ưu (ví dụ SGD, Adam, AdamW) dùng đạo hàm đó để cập nhật trọng số theo hướng giảm mất mát. Mỗi lần mô hình duyệt qua toàn bộ tập huấn luyện gọi là một epoch; tốc độ học (learning rate) quyết định bước cập nhật.</w:t>
      </w:r>
    </w:p>
    <w:p w14:paraId="5E1EDBAE"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24" w:name="_Toc231498984"/>
      <w:r w:rsidRPr="0034688F">
        <w:rPr>
          <w:rFonts w:ascii="Times New Roman" w:eastAsia="Times New Roman" w:hAnsi="Times New Roman" w:cs="Times New Roman"/>
          <w:i/>
          <w:color w:val="000000" w:themeColor="text1"/>
          <w:szCs w:val="26"/>
        </w:rPr>
        <w:t>2.5.2. Quá khớp và các kỹ thuật chống quá khớp</w:t>
      </w:r>
      <w:bookmarkEnd w:id="24"/>
    </w:p>
    <w:p w14:paraId="60DE7F0C"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Quá khớp (overfitting) xảy ra khi mô hình “học thuộc” dữ liệu huấn luyện nhưng kém tổng quát trên dữ liệu mới. Các kỹ thuật phổ biến để hạn chế gồm: tăng cường dữ liệu (data augmentation – xoay, lật, đổi sáng, cắt ngẫu nhiên), dừng sớm (early stopping), điều chuẩn (regularization), dropout và học chuyển giao. Trong đề tài, tăng cường dữ liệu đặc biệt quan trọng do số ảnh tiền thật còn hạn chế.</w:t>
      </w:r>
    </w:p>
    <w:p w14:paraId="52BCCB38" w14:textId="77777777" w:rsidR="00205E59" w:rsidRPr="0034688F" w:rsidRDefault="00000000">
      <w:pPr>
        <w:pStyle w:val="Heading3"/>
        <w:spacing w:before="160" w:after="80"/>
        <w:jc w:val="left"/>
        <w:rPr>
          <w:rFonts w:ascii="Times New Roman" w:hAnsi="Times New Roman" w:cs="Times New Roman"/>
          <w:color w:val="000000" w:themeColor="text1"/>
          <w:szCs w:val="26"/>
        </w:rPr>
      </w:pPr>
      <w:bookmarkStart w:id="25" w:name="_Toc231498985"/>
      <w:r w:rsidRPr="0034688F">
        <w:rPr>
          <w:rFonts w:ascii="Times New Roman" w:eastAsia="Times New Roman" w:hAnsi="Times New Roman" w:cs="Times New Roman"/>
          <w:i/>
          <w:color w:val="000000" w:themeColor="text1"/>
          <w:szCs w:val="26"/>
        </w:rPr>
        <w:t>2.5.3. Các độ đo đánh giá</w:t>
      </w:r>
      <w:bookmarkEnd w:id="25"/>
    </w:p>
    <w:p w14:paraId="2FCD17B5"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Để đánh giá khách quan, đề tài sử dụng các độ đo chuẩn của bài toán phân loại và phát hiện đối tượng:</w:t>
      </w:r>
    </w:p>
    <w:p w14:paraId="6A1357F6" w14:textId="77777777" w:rsidR="00205E59" w:rsidRPr="0034688F" w:rsidRDefault="00000000" w:rsidP="005F2964">
      <w:pPr>
        <w:pStyle w:val="tenbang"/>
        <w:rPr>
          <w:szCs w:val="26"/>
        </w:rPr>
      </w:pPr>
      <w:bookmarkStart w:id="26" w:name="_Toc231499373"/>
      <w:r w:rsidRPr="0034688F">
        <w:rPr>
          <w:szCs w:val="26"/>
        </w:rPr>
        <w:t>Bảng 2.2. Các độ đo đánh giá mô hình sử dụng trong đề tài</w:t>
      </w:r>
      <w:bookmarkEnd w:id="26"/>
    </w:p>
    <w:tbl>
      <w:tblPr>
        <w:tblStyle w:val="LightGrid-Accent1"/>
        <w:tblW w:w="5000" w:type="pct"/>
        <w:jc w:val="center"/>
        <w:tblLook w:val="04A0" w:firstRow="1" w:lastRow="0" w:firstColumn="1" w:lastColumn="0" w:noHBand="0" w:noVBand="1"/>
      </w:tblPr>
      <w:tblGrid>
        <w:gridCol w:w="3202"/>
        <w:gridCol w:w="6085"/>
      </w:tblGrid>
      <w:tr w:rsidR="00205E59" w:rsidRPr="0034688F" w14:paraId="7056BBB1" w14:textId="77777777" w:rsidTr="00B210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4" w:type="pct"/>
            <w:tcBorders>
              <w:right w:val="single" w:sz="8" w:space="0" w:color="4F81BD" w:themeColor="accent1"/>
            </w:tcBorders>
          </w:tcPr>
          <w:p w14:paraId="03227713" w14:textId="77777777" w:rsidR="00205E59" w:rsidRPr="0034688F" w:rsidRDefault="00000000">
            <w:pPr>
              <w:jc w:val="center"/>
              <w:rPr>
                <w:rFonts w:cs="Times New Roman"/>
                <w:b w:val="0"/>
                <w:bCs w:val="0"/>
                <w:color w:val="000000" w:themeColor="text1"/>
                <w:szCs w:val="26"/>
              </w:rPr>
            </w:pPr>
            <w:r w:rsidRPr="0034688F">
              <w:rPr>
                <w:rFonts w:cs="Times New Roman"/>
                <w:color w:val="000000" w:themeColor="text1"/>
                <w:szCs w:val="26"/>
              </w:rPr>
              <w:t>Độ đo</w:t>
            </w:r>
          </w:p>
        </w:tc>
        <w:tc>
          <w:tcPr>
            <w:tcW w:w="3276" w:type="pct"/>
          </w:tcPr>
          <w:p w14:paraId="5C3ECD4C" w14:textId="77777777" w:rsidR="00205E59" w:rsidRPr="0034688F"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34688F">
              <w:rPr>
                <w:rFonts w:cs="Times New Roman"/>
                <w:color w:val="000000" w:themeColor="text1"/>
                <w:szCs w:val="26"/>
              </w:rPr>
              <w:t>Ý nghĩa</w:t>
            </w:r>
          </w:p>
        </w:tc>
      </w:tr>
      <w:tr w:rsidR="00205E59" w:rsidRPr="0034688F" w14:paraId="30836E58"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A6B7966"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Accuracy (độ chính xác)</w:t>
            </w:r>
          </w:p>
        </w:tc>
        <w:tc>
          <w:tcPr>
            <w:tcW w:w="3276" w:type="pct"/>
            <w:tcBorders>
              <w:top w:val="single" w:sz="8" w:space="0" w:color="4F81BD" w:themeColor="accent1"/>
              <w:bottom w:val="single" w:sz="8" w:space="0" w:color="4F81BD" w:themeColor="accent1"/>
              <w:right w:val="single" w:sz="8" w:space="0" w:color="4F81BD" w:themeColor="accent1"/>
            </w:tcBorders>
          </w:tcPr>
          <w:p w14:paraId="181D20E3"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Tỷ lệ mẫu được dự đoán đúng trên tổng số mẫu</w:t>
            </w:r>
          </w:p>
        </w:tc>
      </w:tr>
      <w:tr w:rsidR="00205E59" w:rsidRPr="0034688F" w14:paraId="0736E7F0"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2D038E"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Precision (độ chuẩn xác)</w:t>
            </w:r>
          </w:p>
        </w:tc>
        <w:tc>
          <w:tcPr>
            <w:tcW w:w="3276" w:type="pct"/>
            <w:tcBorders>
              <w:top w:val="single" w:sz="8" w:space="0" w:color="4F81BD" w:themeColor="accent1"/>
              <w:bottom w:val="single" w:sz="8" w:space="0" w:color="4F81BD" w:themeColor="accent1"/>
              <w:right w:val="single" w:sz="8" w:space="0" w:color="4F81BD" w:themeColor="accent1"/>
            </w:tcBorders>
          </w:tcPr>
          <w:p w14:paraId="02EE3369"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Trong các dự đoán dương, bao nhiêu phần là đúng</w:t>
            </w:r>
          </w:p>
        </w:tc>
      </w:tr>
      <w:tr w:rsidR="00205E59" w:rsidRPr="0034688F" w14:paraId="20FDF940"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6C9CC8"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Recall (độ bao phủ)</w:t>
            </w:r>
          </w:p>
        </w:tc>
        <w:tc>
          <w:tcPr>
            <w:tcW w:w="3276" w:type="pct"/>
            <w:tcBorders>
              <w:top w:val="single" w:sz="8" w:space="0" w:color="4F81BD" w:themeColor="accent1"/>
              <w:bottom w:val="single" w:sz="8" w:space="0" w:color="4F81BD" w:themeColor="accent1"/>
              <w:right w:val="single" w:sz="8" w:space="0" w:color="4F81BD" w:themeColor="accent1"/>
            </w:tcBorders>
          </w:tcPr>
          <w:p w14:paraId="41C79723"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Trong các mẫu dương thật, mô hình tìm ra được bao nhiêu</w:t>
            </w:r>
          </w:p>
        </w:tc>
      </w:tr>
      <w:tr w:rsidR="00205E59" w:rsidRPr="0034688F" w14:paraId="421BBCC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A4FD66E"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F1-score</w:t>
            </w:r>
          </w:p>
        </w:tc>
        <w:tc>
          <w:tcPr>
            <w:tcW w:w="3276" w:type="pct"/>
            <w:tcBorders>
              <w:top w:val="single" w:sz="8" w:space="0" w:color="4F81BD" w:themeColor="accent1"/>
              <w:bottom w:val="single" w:sz="8" w:space="0" w:color="4F81BD" w:themeColor="accent1"/>
              <w:right w:val="single" w:sz="8" w:space="0" w:color="4F81BD" w:themeColor="accent1"/>
            </w:tcBorders>
          </w:tcPr>
          <w:p w14:paraId="73E20D0E"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Trung bình điều hòa của Precision và Recall</w:t>
            </w:r>
          </w:p>
        </w:tc>
      </w:tr>
      <w:tr w:rsidR="00205E59" w:rsidRPr="0034688F" w14:paraId="75723CD9"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2637AC"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IoU</w:t>
            </w:r>
          </w:p>
        </w:tc>
        <w:tc>
          <w:tcPr>
            <w:tcW w:w="3276" w:type="pct"/>
            <w:tcBorders>
              <w:top w:val="single" w:sz="8" w:space="0" w:color="4F81BD" w:themeColor="accent1"/>
              <w:bottom w:val="single" w:sz="8" w:space="0" w:color="4F81BD" w:themeColor="accent1"/>
              <w:right w:val="single" w:sz="8" w:space="0" w:color="4F81BD" w:themeColor="accent1"/>
            </w:tcBorders>
          </w:tcPr>
          <w:p w14:paraId="7E32945A"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Tỷ lệ diện tích giao trên hợp giữa khung bao dự đoán và khung bao thật</w:t>
            </w:r>
          </w:p>
        </w:tc>
      </w:tr>
      <w:tr w:rsidR="00205E59" w:rsidRPr="0034688F" w14:paraId="65DE8EE7"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A955049"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mAP@0.5</w:t>
            </w:r>
          </w:p>
        </w:tc>
        <w:tc>
          <w:tcPr>
            <w:tcW w:w="3276" w:type="pct"/>
            <w:tcBorders>
              <w:top w:val="single" w:sz="8" w:space="0" w:color="4F81BD" w:themeColor="accent1"/>
              <w:bottom w:val="single" w:sz="8" w:space="0" w:color="4F81BD" w:themeColor="accent1"/>
              <w:right w:val="single" w:sz="8" w:space="0" w:color="4F81BD" w:themeColor="accent1"/>
            </w:tcBorders>
          </w:tcPr>
          <w:p w14:paraId="0D35D950"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Độ chính xác trung bình khi coi dự đoán đúng nếu IoU ≥ 0,5</w:t>
            </w:r>
          </w:p>
        </w:tc>
      </w:tr>
      <w:tr w:rsidR="00205E59" w:rsidRPr="0034688F" w14:paraId="50DAD0A4" w14:textId="77777777" w:rsidTr="00B21075">
        <w:trPr>
          <w:jc w:val="center"/>
        </w:trPr>
        <w:tc>
          <w:tcPr>
            <w:cnfStyle w:val="001000000000" w:firstRow="0" w:lastRow="0" w:firstColumn="1" w:lastColumn="0" w:oddVBand="0" w:evenVBand="0" w:oddHBand="0" w:evenHBand="0" w:firstRowFirstColumn="0" w:firstRowLastColumn="0" w:lastRowFirstColumn="0" w:lastRowLastColumn="0"/>
            <w:tcW w:w="1724"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61D20A4" w14:textId="77777777" w:rsidR="00205E59" w:rsidRPr="0034688F" w:rsidRDefault="00000000">
            <w:pPr>
              <w:spacing w:after="40"/>
              <w:jc w:val="left"/>
              <w:rPr>
                <w:rFonts w:cs="Times New Roman"/>
                <w:b w:val="0"/>
                <w:bCs w:val="0"/>
                <w:color w:val="000000" w:themeColor="text1"/>
                <w:szCs w:val="26"/>
              </w:rPr>
            </w:pPr>
            <w:r w:rsidRPr="0034688F">
              <w:rPr>
                <w:rFonts w:cs="Times New Roman"/>
                <w:b w:val="0"/>
                <w:color w:val="000000" w:themeColor="text1"/>
                <w:szCs w:val="26"/>
              </w:rPr>
              <w:t>Confusion matrix</w:t>
            </w:r>
          </w:p>
        </w:tc>
        <w:tc>
          <w:tcPr>
            <w:tcW w:w="3276" w:type="pct"/>
            <w:tcBorders>
              <w:top w:val="single" w:sz="8" w:space="0" w:color="4F81BD" w:themeColor="accent1"/>
              <w:bottom w:val="single" w:sz="8" w:space="0" w:color="4F81BD" w:themeColor="accent1"/>
              <w:right w:val="single" w:sz="8" w:space="0" w:color="4F81BD" w:themeColor="accent1"/>
            </w:tcBorders>
          </w:tcPr>
          <w:p w14:paraId="4679FC8F" w14:textId="77777777" w:rsidR="00205E59" w:rsidRPr="0034688F"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34688F">
              <w:rPr>
                <w:rFonts w:cs="Times New Roman"/>
                <w:color w:val="000000" w:themeColor="text1"/>
                <w:szCs w:val="26"/>
              </w:rPr>
              <w:t xml:space="preserve">Ma trận nhầm lẫn giữa các lớp, giúp tìm lớp hay bị </w:t>
            </w:r>
            <w:r w:rsidRPr="0034688F">
              <w:rPr>
                <w:rFonts w:cs="Times New Roman"/>
                <w:color w:val="000000" w:themeColor="text1"/>
                <w:szCs w:val="26"/>
              </w:rPr>
              <w:lastRenderedPageBreak/>
              <w:t>nhầm</w:t>
            </w:r>
          </w:p>
        </w:tc>
      </w:tr>
    </w:tbl>
    <w:p w14:paraId="7583037C" w14:textId="77777777" w:rsidR="00205E59" w:rsidRPr="0034688F" w:rsidRDefault="00205E59">
      <w:pPr>
        <w:spacing w:after="40"/>
        <w:rPr>
          <w:rFonts w:cs="Times New Roman"/>
          <w:color w:val="000000" w:themeColor="text1"/>
          <w:szCs w:val="26"/>
        </w:rPr>
      </w:pPr>
    </w:p>
    <w:p w14:paraId="3E299911" w14:textId="77777777" w:rsidR="00205E59" w:rsidRPr="0034688F" w:rsidRDefault="00000000">
      <w:pPr>
        <w:pStyle w:val="Heading2"/>
        <w:spacing w:after="120"/>
        <w:jc w:val="left"/>
        <w:rPr>
          <w:rFonts w:ascii="Times New Roman" w:hAnsi="Times New Roman" w:cs="Times New Roman"/>
          <w:color w:val="000000" w:themeColor="text1"/>
        </w:rPr>
      </w:pPr>
      <w:bookmarkStart w:id="27" w:name="_Toc231498986"/>
      <w:r w:rsidRPr="0034688F">
        <w:rPr>
          <w:rFonts w:ascii="Times New Roman" w:eastAsia="Times New Roman" w:hAnsi="Times New Roman" w:cs="Times New Roman"/>
          <w:color w:val="000000" w:themeColor="text1"/>
        </w:rPr>
        <w:t>2.6. Triển khai mô hình học sâu trên thiết bị di động</w:t>
      </w:r>
      <w:bookmarkEnd w:id="27"/>
    </w:p>
    <w:p w14:paraId="5CE2061A" w14:textId="62EEA1B9" w:rsidR="00205E59" w:rsidRPr="0034688F" w:rsidRDefault="000F32C7">
      <w:pPr>
        <w:ind w:firstLine="360"/>
        <w:rPr>
          <w:rFonts w:cs="Times New Roman"/>
          <w:color w:val="000000" w:themeColor="text1"/>
          <w:szCs w:val="26"/>
        </w:rPr>
      </w:pPr>
      <w:r w:rsidRPr="0034688F">
        <w:rPr>
          <w:rFonts w:cs="Times New Roman"/>
          <w:color w:val="000000" w:themeColor="text1"/>
          <w:szCs w:val="26"/>
        </w:rPr>
        <w:t xml:space="preserve">   </w:t>
      </w:r>
      <w:r w:rsidR="00000000" w:rsidRPr="0034688F">
        <w:rPr>
          <w:rFonts w:cs="Times New Roman"/>
          <w:color w:val="000000" w:themeColor="text1"/>
          <w:szCs w:val="26"/>
        </w:rPr>
        <w:t>Mô hình sau khi huấn luyện (thường ở định dạng PyTorch) cần được chuyển đổi để chạy hiệu quả trên điện thoại. Quy trình điển hình là PyTorch → ONNX → TensorFlow Lite. ONNX là định dạng trung gian mở giúp trao đổi mô hình giữa các khung. TensorFlow Lite (TFLite) là phiên bản gọn nhẹ của TensorFlow dành cho thiết bị biên (edge), hỗ trợ:</w:t>
      </w:r>
    </w:p>
    <w:p w14:paraId="661106FC"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Lượng tử hóa (quantization): biểu diễn trọng số bằng INT8 thay cho FP32, giảm kích thước tệp khoảng 4 lần và tăng tốc suy luận, đổi lại mất một phần độ chính xác.</w:t>
      </w:r>
    </w:p>
    <w:p w14:paraId="3645CED5"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Bộ tăng tốc (delegate): tận dụng GPU, NPU hoặc NNAPI của thiết bị để tăng tốc.</w:t>
      </w:r>
    </w:p>
    <w:p w14:paraId="2F1CA0B0"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Ánh xạ bộ nhớ (memory-map): nạp mô hình trực tiếp từ tệp không nén, tăng tốc khởi tạo.</w:t>
      </w:r>
    </w:p>
    <w:p w14:paraId="784D5B92" w14:textId="77777777" w:rsidR="00205E59" w:rsidRPr="0034688F" w:rsidRDefault="00000000">
      <w:pPr>
        <w:rPr>
          <w:rFonts w:cs="Times New Roman"/>
          <w:color w:val="000000" w:themeColor="text1"/>
          <w:szCs w:val="26"/>
        </w:rPr>
      </w:pPr>
      <w:r w:rsidRPr="0034688F">
        <w:rPr>
          <w:rFonts w:cs="Times New Roman"/>
          <w:color w:val="000000" w:themeColor="text1"/>
          <w:szCs w:val="26"/>
        </w:rPr>
        <w:t>Trong đề tài, mô hình YOLOv10n được xuất sang TFLite (FP32, tích hợp NMS) và nhúng vào thư mục assets của ứng dụng dưới dạng không nén để tăng tốc nạp.</w:t>
      </w:r>
    </w:p>
    <w:p w14:paraId="4ABEF5DC" w14:textId="77777777" w:rsidR="00205E59" w:rsidRPr="0034688F" w:rsidRDefault="00000000">
      <w:pPr>
        <w:pStyle w:val="Heading2"/>
        <w:spacing w:after="120"/>
        <w:jc w:val="left"/>
        <w:rPr>
          <w:rFonts w:ascii="Times New Roman" w:hAnsi="Times New Roman" w:cs="Times New Roman"/>
          <w:color w:val="000000" w:themeColor="text1"/>
        </w:rPr>
      </w:pPr>
      <w:bookmarkStart w:id="28" w:name="_Toc231498987"/>
      <w:r w:rsidRPr="0034688F">
        <w:rPr>
          <w:rFonts w:ascii="Times New Roman" w:eastAsia="Times New Roman" w:hAnsi="Times New Roman" w:cs="Times New Roman"/>
          <w:color w:val="000000" w:themeColor="text1"/>
        </w:rPr>
        <w:t>2.7. Kiến trúc Transformer và cơ chế chú ý (Attention)</w:t>
      </w:r>
      <w:bookmarkEnd w:id="28"/>
    </w:p>
    <w:p w14:paraId="1AEAE2A6" w14:textId="77777777" w:rsidR="00205E59" w:rsidRPr="0034688F" w:rsidRDefault="00000000">
      <w:pPr>
        <w:ind w:firstLine="720"/>
        <w:rPr>
          <w:rFonts w:cs="Times New Roman"/>
          <w:color w:val="000000" w:themeColor="text1"/>
          <w:szCs w:val="26"/>
        </w:rPr>
      </w:pPr>
      <w:r w:rsidRPr="0034688F">
        <w:rPr>
          <w:rFonts w:cs="Times New Roman"/>
          <w:color w:val="000000" w:themeColor="text1"/>
          <w:szCs w:val="26"/>
        </w:rPr>
        <w:t>Mô hình ngôn ngữ – thị giác dùng trong mô-đun đọc menu dựa trên kiến trúc Transformer. Khác với mạng hồi tiếp (RNN) xử lý tuần tự, Transformer dùng cơ chế tự chú ý (self-attention) cho phép mỗi phần tử trong chuỗi “nhìn” tới mọi phần tử khác và học trọng số quan hệ giữa chúng. Nhờ đó mô hình nắm bắt ngữ cảnh dài và song song hóa tốt. Trong VLM, ảnh được chia thành các mảnh nhỏ (patch), mã hóa thành chuỗi token thị giác rồi đưa vào Transformer cùng với token văn bản; cơ chế chú ý chéo (cross-attention) giúp mô hình liên kết vùng ảnh với từ ngữ, ví dụ liên kết một dòng tên món với con số giá nằm cùng hàng. Đây chính là lý do VLM ghép “món – giá” chính xác hơn cách OCR rồi phân tích cú pháp thuần túy.</w:t>
      </w:r>
    </w:p>
    <w:p w14:paraId="4005B918" w14:textId="77777777" w:rsidR="00205E59" w:rsidRPr="0034688F" w:rsidRDefault="00000000">
      <w:pPr>
        <w:pStyle w:val="Heading2"/>
        <w:spacing w:after="120"/>
        <w:jc w:val="left"/>
        <w:rPr>
          <w:rFonts w:ascii="Times New Roman" w:hAnsi="Times New Roman" w:cs="Times New Roman"/>
          <w:color w:val="000000" w:themeColor="text1"/>
        </w:rPr>
      </w:pPr>
      <w:bookmarkStart w:id="29" w:name="_Toc231498988"/>
      <w:r w:rsidRPr="0034688F">
        <w:rPr>
          <w:rFonts w:ascii="Times New Roman" w:eastAsia="Times New Roman" w:hAnsi="Times New Roman" w:cs="Times New Roman"/>
          <w:color w:val="000000" w:themeColor="text1"/>
        </w:rPr>
        <w:t>2.8. Nguyên tắc thiết kế khả năng truy cập (Accessibility)</w:t>
      </w:r>
      <w:bookmarkEnd w:id="29"/>
    </w:p>
    <w:p w14:paraId="369AAFCD" w14:textId="77777777" w:rsidR="00205E59" w:rsidRPr="0034688F" w:rsidRDefault="00000000">
      <w:pPr>
        <w:ind w:firstLine="360"/>
        <w:rPr>
          <w:rFonts w:cs="Times New Roman"/>
          <w:color w:val="000000" w:themeColor="text1"/>
          <w:szCs w:val="26"/>
        </w:rPr>
      </w:pPr>
      <w:r w:rsidRPr="0034688F">
        <w:rPr>
          <w:rFonts w:cs="Times New Roman"/>
          <w:color w:val="000000" w:themeColor="text1"/>
          <w:szCs w:val="26"/>
        </w:rPr>
        <w:t>Vì người dùng mục tiêu không nhìn thấy hoặc nhìn rất hạn chế, thiết kế khả năng truy cập là trọng tâm chứ không phải bổ sung. Đề tài tuân theo các nguyên tắc:</w:t>
      </w:r>
    </w:p>
    <w:p w14:paraId="67571C65"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lastRenderedPageBreak/>
        <w:t>Đa kênh phản hồi: mọi thao tác đều có phản hồi âm thanh (TTS) và/hoặc rung, không chỉ thị giác.</w:t>
      </w:r>
    </w:p>
    <w:p w14:paraId="13E92F21"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Cử chỉ đơn giản, nhất quán: cùng một cử chỉ có ý nghĩa tương tự ở các màn hình để người dùng ghi nhớ một lần.</w:t>
      </w:r>
    </w:p>
    <w:p w14:paraId="73C1AFB2"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Tương phản cao và vùng chạm lớn (≥ 64dp) cho người khiếm thị nhẹ còn nhìn được.</w:t>
      </w:r>
    </w:p>
    <w:p w14:paraId="687E2E08"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Tương thích TalkBack (trình đọc màn hình của Android): cung cấp mô tả nội dung (content description), thứ tự focus hợp lý.</w:t>
      </w:r>
    </w:p>
    <w:p w14:paraId="4BB8D82D" w14:textId="77777777" w:rsidR="00205E59" w:rsidRPr="0034688F" w:rsidRDefault="00000000">
      <w:pPr>
        <w:pStyle w:val="ListBullet"/>
        <w:spacing w:after="60"/>
        <w:rPr>
          <w:rFonts w:cs="Times New Roman"/>
          <w:color w:val="000000" w:themeColor="text1"/>
          <w:szCs w:val="26"/>
        </w:rPr>
      </w:pPr>
      <w:r w:rsidRPr="0034688F">
        <w:rPr>
          <w:rFonts w:cs="Times New Roman"/>
          <w:color w:val="000000" w:themeColor="text1"/>
          <w:szCs w:val="26"/>
        </w:rPr>
        <w:t>Khoan dung lỗi: có cơ chế dừng khẩn (lắc máy / nút giảm âm), chống thao tác nhầm và chống đếm trùng.</w:t>
      </w:r>
    </w:p>
    <w:p w14:paraId="0D4A0613" w14:textId="77777777" w:rsidR="00205E59" w:rsidRPr="0034688F" w:rsidRDefault="00000000" w:rsidP="000F32C7">
      <w:pPr>
        <w:ind w:firstLine="360"/>
        <w:rPr>
          <w:rFonts w:cs="Times New Roman"/>
          <w:color w:val="000000" w:themeColor="text1"/>
          <w:szCs w:val="26"/>
        </w:rPr>
      </w:pPr>
      <w:r w:rsidRPr="0034688F">
        <w:rPr>
          <w:rFonts w:cs="Times New Roman"/>
          <w:color w:val="000000" w:themeColor="text1"/>
          <w:szCs w:val="26"/>
        </w:rPr>
        <w:t>Các nguyên tắc này tham chiếu tinh thần của bộ hướng dẫn WCAG (Web Content Accessibility Guidelines) và tài liệu thiết kế khả năng truy cập của Android.</w:t>
      </w:r>
    </w:p>
    <w:p w14:paraId="6BD7C491" w14:textId="77777777" w:rsidR="00205E59" w:rsidRPr="0034688F" w:rsidRDefault="00000000">
      <w:pPr>
        <w:spacing w:after="200"/>
        <w:jc w:val="center"/>
        <w:rPr>
          <w:rFonts w:cs="Times New Roman"/>
          <w:color w:val="000000" w:themeColor="text1"/>
          <w:szCs w:val="26"/>
        </w:rPr>
      </w:pPr>
      <w:r w:rsidRPr="0034688F">
        <w:rPr>
          <w:rFonts w:cs="Times New Roman"/>
          <w:i/>
          <w:color w:val="000000" w:themeColor="text1"/>
          <w:szCs w:val="26"/>
        </w:rPr>
        <w:t>Hình 2.1. Minh họa kiến trúc CNN / YOLO / Transformer (chèn sơ đồ minh họa)</w:t>
      </w:r>
    </w:p>
    <w:p w14:paraId="4F9CDB52" w14:textId="77777777" w:rsidR="00205E59" w:rsidRPr="0034688F" w:rsidRDefault="00000000">
      <w:pPr>
        <w:pStyle w:val="Heading2"/>
        <w:spacing w:after="120"/>
        <w:jc w:val="left"/>
        <w:rPr>
          <w:rFonts w:ascii="Times New Roman" w:hAnsi="Times New Roman" w:cs="Times New Roman"/>
          <w:color w:val="000000" w:themeColor="text1"/>
        </w:rPr>
      </w:pPr>
      <w:bookmarkStart w:id="30" w:name="_Toc231498989"/>
      <w:r w:rsidRPr="0034688F">
        <w:rPr>
          <w:rFonts w:ascii="Times New Roman" w:eastAsia="Times New Roman" w:hAnsi="Times New Roman" w:cs="Times New Roman"/>
          <w:color w:val="000000" w:themeColor="text1"/>
        </w:rPr>
        <w:t>2.9. Các công nghệ nền tảng Android sử dụng</w:t>
      </w:r>
      <w:bookmarkEnd w:id="30"/>
    </w:p>
    <w:p w14:paraId="4F96C150" w14:textId="77777777" w:rsidR="00205E59" w:rsidRPr="0034688F" w:rsidRDefault="00000000">
      <w:pPr>
        <w:ind w:firstLine="360"/>
        <w:rPr>
          <w:rFonts w:cs="Times New Roman"/>
          <w:color w:val="000000" w:themeColor="text1"/>
          <w:szCs w:val="26"/>
        </w:rPr>
      </w:pPr>
      <w:r w:rsidRPr="0034688F">
        <w:rPr>
          <w:rFonts w:cs="Times New Roman"/>
          <w:color w:val="000000" w:themeColor="text1"/>
          <w:szCs w:val="26"/>
        </w:rPr>
        <w:t>Bên cạnh các mô hình AI, đề tài sử dụng một số thành phần nền tảng Android hiện đại:</w:t>
      </w:r>
    </w:p>
    <w:p w14:paraId="658302CF"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Jetpack Compose: </w:t>
      </w:r>
      <w:r w:rsidRPr="0034688F">
        <w:rPr>
          <w:rFonts w:cs="Times New Roman"/>
          <w:color w:val="000000" w:themeColor="text1"/>
          <w:szCs w:val="26"/>
        </w:rPr>
        <w:t>bộ công cụ giao diện khai báo (declarative UI) mới của Android, giúp xây dựng giao diện ngắn gọn và phản ứng theo trạng thái.</w:t>
      </w:r>
    </w:p>
    <w:p w14:paraId="6E0FBCDA"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CameraX: </w:t>
      </w:r>
      <w:r w:rsidRPr="0034688F">
        <w:rPr>
          <w:rFonts w:cs="Times New Roman"/>
          <w:color w:val="000000" w:themeColor="text1"/>
          <w:szCs w:val="26"/>
        </w:rPr>
        <w:t>thư viện camera trừu tượng hóa khác biệt phần cứng, cung cấp luồng xem trước (Preview) và phân tích khung hình (ImageAnalysis) phục vụ nhận diện thời gian thực.</w:t>
      </w:r>
    </w:p>
    <w:p w14:paraId="6CCCE87C"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Hilt: </w:t>
      </w:r>
      <w:r w:rsidRPr="0034688F">
        <w:rPr>
          <w:rFonts w:cs="Times New Roman"/>
          <w:color w:val="000000" w:themeColor="text1"/>
          <w:szCs w:val="26"/>
        </w:rPr>
        <w:t>khung tiêm phụ thuộc giúp quản lý vòng đời đối tượng, tách rời các mô-đun và thuận tiện thay thế (ví dụ thay mô hình nhận diện tiền).</w:t>
      </w:r>
    </w:p>
    <w:p w14:paraId="0BFFCF77"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Room: </w:t>
      </w:r>
      <w:r w:rsidRPr="0034688F">
        <w:rPr>
          <w:rFonts w:cs="Times New Roman"/>
          <w:color w:val="000000" w:themeColor="text1"/>
          <w:szCs w:val="26"/>
        </w:rPr>
        <w:t>thư viện cơ sở dữ liệu trừu tượng trên SQLite, lưu lịch sử quét an toàn theo kiểu.</w:t>
      </w:r>
    </w:p>
    <w:p w14:paraId="6FC6C9CA"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DataStore: </w:t>
      </w:r>
      <w:r w:rsidRPr="0034688F">
        <w:rPr>
          <w:rFonts w:cs="Times New Roman"/>
          <w:color w:val="000000" w:themeColor="text1"/>
          <w:szCs w:val="26"/>
        </w:rPr>
        <w:t>giải pháp lưu cấu hình bất đồng bộ, thay cho SharedPreferences cũ.</w:t>
      </w:r>
    </w:p>
    <w:p w14:paraId="3838481D" w14:textId="77777777" w:rsidR="00205E59" w:rsidRPr="0034688F" w:rsidRDefault="00000000">
      <w:pPr>
        <w:pStyle w:val="ListBullet"/>
        <w:spacing w:after="60"/>
        <w:rPr>
          <w:rFonts w:cs="Times New Roman"/>
          <w:color w:val="000000" w:themeColor="text1"/>
          <w:szCs w:val="26"/>
        </w:rPr>
      </w:pPr>
      <w:r w:rsidRPr="0034688F">
        <w:rPr>
          <w:rFonts w:cs="Times New Roman"/>
          <w:b/>
          <w:color w:val="000000" w:themeColor="text1"/>
          <w:szCs w:val="26"/>
        </w:rPr>
        <w:t xml:space="preserve">Coroutines &amp; Flow: </w:t>
      </w:r>
      <w:r w:rsidRPr="0034688F">
        <w:rPr>
          <w:rFonts w:cs="Times New Roman"/>
          <w:color w:val="000000" w:themeColor="text1"/>
          <w:szCs w:val="26"/>
        </w:rPr>
        <w:t>mô hình lập trình bất đồng bộ gọn nhẹ, kết hợp luồng dữ liệu phản ứng (Flow) để cập nhật giao diện theo trạng thái.</w:t>
      </w:r>
    </w:p>
    <w:p w14:paraId="65F3F3FF" w14:textId="63F2DDA9" w:rsidR="00205E59" w:rsidRPr="00E81C79" w:rsidRDefault="00000000" w:rsidP="00E81C79">
      <w:pPr>
        <w:ind w:firstLine="360"/>
        <w:rPr>
          <w:rFonts w:cs="Times New Roman"/>
          <w:color w:val="000000" w:themeColor="text1"/>
          <w:szCs w:val="26"/>
        </w:rPr>
      </w:pPr>
      <w:r w:rsidRPr="0034688F">
        <w:rPr>
          <w:rFonts w:cs="Times New Roman"/>
          <w:color w:val="000000" w:themeColor="text1"/>
          <w:szCs w:val="26"/>
        </w:rPr>
        <w:t>Việc lựa chọn bộ công nghệ Jetpack hiện đại giúp mã nguồn ngắn gọn, dễ kiểm thử và bảo trì, đồng thời tận dụng tốt các tính năng khả năng truy cập sẵn có của nền tảng.</w:t>
      </w:r>
    </w:p>
    <w:p w14:paraId="5AE45D9E" w14:textId="77777777" w:rsidR="00205E59" w:rsidRDefault="00000000" w:rsidP="00E81C79">
      <w:pPr>
        <w:pStyle w:val="Heading1"/>
        <w:spacing w:before="120"/>
        <w:jc w:val="left"/>
        <w:rPr>
          <w:rFonts w:ascii="Times New Roman" w:hAnsi="Times New Roman" w:cs="Times New Roman"/>
          <w:color w:val="000000" w:themeColor="text1"/>
        </w:rPr>
      </w:pPr>
      <w:bookmarkStart w:id="31" w:name="_Toc231498990"/>
      <w:r>
        <w:rPr>
          <w:rFonts w:ascii="Times New Roman" w:eastAsia="Times New Roman" w:hAnsi="Times New Roman" w:cs="Times New Roman"/>
          <w:color w:val="000000" w:themeColor="text1"/>
          <w:sz w:val="32"/>
        </w:rPr>
        <w:lastRenderedPageBreak/>
        <w:t>III. PHÂN TÍCH HỆ THỐNG</w:t>
      </w:r>
      <w:bookmarkEnd w:id="31"/>
    </w:p>
    <w:p w14:paraId="05E86A64" w14:textId="77777777" w:rsidR="00205E59" w:rsidRPr="00CC68D9" w:rsidRDefault="00000000" w:rsidP="00E81C79">
      <w:pPr>
        <w:pStyle w:val="Heading2"/>
        <w:spacing w:before="0" w:after="120"/>
        <w:jc w:val="left"/>
        <w:rPr>
          <w:rFonts w:ascii="Times New Roman" w:hAnsi="Times New Roman" w:cs="Times New Roman"/>
          <w:color w:val="000000" w:themeColor="text1"/>
        </w:rPr>
      </w:pPr>
      <w:bookmarkStart w:id="32" w:name="_Toc231498991"/>
      <w:r w:rsidRPr="00CC68D9">
        <w:rPr>
          <w:rFonts w:ascii="Times New Roman" w:eastAsia="Times New Roman" w:hAnsi="Times New Roman" w:cs="Times New Roman"/>
          <w:color w:val="000000" w:themeColor="text1"/>
        </w:rPr>
        <w:t>3.1. Kiến trúc tổng thể</w:t>
      </w:r>
      <w:bookmarkEnd w:id="32"/>
    </w:p>
    <w:p w14:paraId="404638B3" w14:textId="77777777" w:rsidR="00205E59" w:rsidRPr="00CC68D9" w:rsidRDefault="00000000" w:rsidP="000F32C7">
      <w:pPr>
        <w:ind w:firstLine="720"/>
        <w:rPr>
          <w:rFonts w:cs="Times New Roman"/>
          <w:color w:val="000000" w:themeColor="text1"/>
          <w:szCs w:val="26"/>
        </w:rPr>
      </w:pPr>
      <w:r w:rsidRPr="00CC68D9">
        <w:rPr>
          <w:rFonts w:cs="Times New Roman"/>
          <w:color w:val="000000" w:themeColor="text1"/>
          <w:szCs w:val="26"/>
        </w:rPr>
        <w:t>Ứng dụng tổ chức theo mẫu kiến trúc MVVM (Model – View – ViewModel) kết hợp tiêm phụ thuộc bằng Hilt. Tầng View (Jetpack Compose) chỉ hiển thị trạng thái và phát sự kiện; tầng ViewModel giữ logic nghiệp vụ và trạng thái dạng StateFlow; tầng dữ liệu gồm các mô-đun AI, TTS và lưu trữ. Mô hình nhận diện tiền chạy on-device, còn mô hình đọc menu gọi qua đám mây.</w:t>
      </w:r>
    </w:p>
    <w:p w14:paraId="60F9F19C" w14:textId="77777777" w:rsidR="00205E59" w:rsidRPr="00CC68D9" w:rsidRDefault="00000000">
      <w:pPr>
        <w:rPr>
          <w:rFonts w:cs="Times New Roman"/>
          <w:color w:val="000000" w:themeColor="text1"/>
          <w:szCs w:val="26"/>
        </w:rPr>
      </w:pPr>
      <w:r w:rsidRPr="00CC68D9">
        <w:rPr>
          <w:rFonts w:cs="Times New Roman"/>
          <w:noProof/>
          <w:color w:val="000000" w:themeColor="text1"/>
          <w:szCs w:val="26"/>
        </w:rPr>
        <w:drawing>
          <wp:inline distT="0" distB="0" distL="0" distR="0" wp14:anchorId="29516F1D" wp14:editId="342062FC">
            <wp:extent cx="5760085" cy="4043680"/>
            <wp:effectExtent l="0" t="0" r="0" b="0"/>
            <wp:docPr id="174269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92156" name="Picture 1"/>
                    <pic:cNvPicPr>
                      <a:picLocks noChangeAspect="1"/>
                    </pic:cNvPicPr>
                  </pic:nvPicPr>
                  <pic:blipFill>
                    <a:blip r:embed="rId14"/>
                    <a:stretch>
                      <a:fillRect/>
                    </a:stretch>
                  </pic:blipFill>
                  <pic:spPr>
                    <a:xfrm>
                      <a:off x="0" y="0"/>
                      <a:ext cx="5760085" cy="4043680"/>
                    </a:xfrm>
                    <a:prstGeom prst="rect">
                      <a:avLst/>
                    </a:prstGeom>
                  </pic:spPr>
                </pic:pic>
              </a:graphicData>
            </a:graphic>
          </wp:inline>
        </w:drawing>
      </w:r>
    </w:p>
    <w:p w14:paraId="6FB6CB8E" w14:textId="77777777" w:rsidR="00205E59" w:rsidRPr="00CC68D9" w:rsidRDefault="00000000" w:rsidP="00F970E9">
      <w:pPr>
        <w:pStyle w:val="hinhanh"/>
        <w:rPr>
          <w:szCs w:val="26"/>
        </w:rPr>
      </w:pPr>
      <w:bookmarkStart w:id="33" w:name="_Toc231499575"/>
      <w:r w:rsidRPr="00CC68D9">
        <w:rPr>
          <w:szCs w:val="26"/>
        </w:rPr>
        <w:t>Hình 3.1. Sơ đồ kiến trúc tổng thể của ứng dụng Mắt AI</w:t>
      </w:r>
      <w:bookmarkEnd w:id="33"/>
    </w:p>
    <w:p w14:paraId="52ABF747" w14:textId="77777777" w:rsidR="00205E59" w:rsidRPr="00CC68D9" w:rsidRDefault="00000000">
      <w:pPr>
        <w:pStyle w:val="Heading2"/>
        <w:spacing w:after="120"/>
        <w:jc w:val="left"/>
        <w:rPr>
          <w:rFonts w:ascii="Times New Roman" w:hAnsi="Times New Roman" w:cs="Times New Roman"/>
          <w:color w:val="000000" w:themeColor="text1"/>
        </w:rPr>
      </w:pPr>
      <w:bookmarkStart w:id="34" w:name="_Toc231498992"/>
      <w:r w:rsidRPr="00CC68D9">
        <w:rPr>
          <w:rFonts w:ascii="Times New Roman" w:eastAsia="Times New Roman" w:hAnsi="Times New Roman" w:cs="Times New Roman"/>
          <w:color w:val="000000" w:themeColor="text1"/>
        </w:rPr>
        <w:t>3.2. Chức năng hệ thống</w:t>
      </w:r>
      <w:bookmarkEnd w:id="34"/>
    </w:p>
    <w:p w14:paraId="2A3A3FD4" w14:textId="77777777" w:rsidR="00205E59" w:rsidRPr="00CC68D9" w:rsidRDefault="00000000" w:rsidP="005F2964">
      <w:pPr>
        <w:pStyle w:val="tenbang"/>
        <w:rPr>
          <w:szCs w:val="26"/>
        </w:rPr>
      </w:pPr>
      <w:bookmarkStart w:id="35" w:name="_Toc231499374"/>
      <w:r w:rsidRPr="00CC68D9">
        <w:rPr>
          <w:szCs w:val="26"/>
        </w:rPr>
        <w:t>Bảng 3.1. Danh sách chức năng hệ thống</w:t>
      </w:r>
      <w:bookmarkEnd w:id="35"/>
    </w:p>
    <w:tbl>
      <w:tblPr>
        <w:tblStyle w:val="LightGrid-Accent1"/>
        <w:tblW w:w="0" w:type="auto"/>
        <w:jc w:val="center"/>
        <w:tblLook w:val="04A0" w:firstRow="1" w:lastRow="0" w:firstColumn="1" w:lastColumn="0" w:noHBand="0" w:noVBand="1"/>
      </w:tblPr>
      <w:tblGrid>
        <w:gridCol w:w="907"/>
        <w:gridCol w:w="1928"/>
        <w:gridCol w:w="5386"/>
      </w:tblGrid>
      <w:tr w:rsidR="00205E59" w:rsidRPr="00CC68D9" w14:paraId="18367C62"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Borders>
              <w:right w:val="single" w:sz="8" w:space="0" w:color="4F81BD" w:themeColor="accent1"/>
            </w:tcBorders>
          </w:tcPr>
          <w:p w14:paraId="17AF641C"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Mã</w:t>
            </w:r>
          </w:p>
        </w:tc>
        <w:tc>
          <w:tcPr>
            <w:tcW w:w="1928" w:type="dxa"/>
            <w:tcBorders>
              <w:right w:val="single" w:sz="8" w:space="0" w:color="4F81BD" w:themeColor="accent1"/>
            </w:tcBorders>
          </w:tcPr>
          <w:p w14:paraId="3EA05393"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Chức năng</w:t>
            </w:r>
          </w:p>
        </w:tc>
        <w:tc>
          <w:tcPr>
            <w:tcW w:w="5386" w:type="dxa"/>
          </w:tcPr>
          <w:p w14:paraId="27B2FA3B"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Mô tả</w:t>
            </w:r>
          </w:p>
        </w:tc>
      </w:tr>
      <w:tr w:rsidR="00205E59" w:rsidRPr="00CC68D9" w14:paraId="0D9C1EC6"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D4E71F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CN-01</w:t>
            </w:r>
          </w:p>
        </w:tc>
        <w:tc>
          <w:tcPr>
            <w:tcW w:w="1928" w:type="dxa"/>
            <w:tcBorders>
              <w:top w:val="single" w:sz="8" w:space="0" w:color="4F81BD" w:themeColor="accent1"/>
              <w:bottom w:val="single" w:sz="8" w:space="0" w:color="4F81BD" w:themeColor="accent1"/>
              <w:right w:val="single" w:sz="8" w:space="0" w:color="4F81BD" w:themeColor="accent1"/>
            </w:tcBorders>
          </w:tcPr>
          <w:p w14:paraId="45783EE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tiền</w:t>
            </w:r>
          </w:p>
        </w:tc>
        <w:tc>
          <w:tcPr>
            <w:tcW w:w="5386" w:type="dxa"/>
            <w:tcBorders>
              <w:top w:val="single" w:sz="8" w:space="0" w:color="4F81BD" w:themeColor="accent1"/>
              <w:bottom w:val="single" w:sz="8" w:space="0" w:color="4F81BD" w:themeColor="accent1"/>
              <w:right w:val="single" w:sz="8" w:space="0" w:color="4F81BD" w:themeColor="accent1"/>
            </w:tcBorders>
          </w:tcPr>
          <w:p w14:paraId="3111A96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mệnh giá theo thời gian thực, đọc to mệnh giá, đếm cộng dồn nhiều tờ và đọc tổng.</w:t>
            </w:r>
          </w:p>
        </w:tc>
      </w:tr>
      <w:tr w:rsidR="00205E59" w:rsidRPr="00CC68D9" w14:paraId="4B7010F4"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955434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w:t>
            </w:r>
            <w:r w:rsidRPr="00CC68D9">
              <w:rPr>
                <w:rFonts w:cs="Times New Roman"/>
                <w:b w:val="0"/>
                <w:color w:val="000000" w:themeColor="text1"/>
                <w:szCs w:val="26"/>
              </w:rPr>
              <w:lastRenderedPageBreak/>
              <w:t>02</w:t>
            </w:r>
          </w:p>
        </w:tc>
        <w:tc>
          <w:tcPr>
            <w:tcW w:w="1928" w:type="dxa"/>
            <w:tcBorders>
              <w:top w:val="single" w:sz="8" w:space="0" w:color="4F81BD" w:themeColor="accent1"/>
              <w:bottom w:val="single" w:sz="8" w:space="0" w:color="4F81BD" w:themeColor="accent1"/>
              <w:right w:val="single" w:sz="8" w:space="0" w:color="4F81BD" w:themeColor="accent1"/>
            </w:tcBorders>
          </w:tcPr>
          <w:p w14:paraId="1703FC1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lastRenderedPageBreak/>
              <w:t>Đọc thực đơn</w:t>
            </w:r>
          </w:p>
        </w:tc>
        <w:tc>
          <w:tcPr>
            <w:tcW w:w="5386" w:type="dxa"/>
            <w:tcBorders>
              <w:top w:val="single" w:sz="8" w:space="0" w:color="4F81BD" w:themeColor="accent1"/>
              <w:bottom w:val="single" w:sz="8" w:space="0" w:color="4F81BD" w:themeColor="accent1"/>
              <w:right w:val="single" w:sz="8" w:space="0" w:color="4F81BD" w:themeColor="accent1"/>
            </w:tcBorders>
          </w:tcPr>
          <w:p w14:paraId="0EEA3E9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 xml:space="preserve">Chụp ảnh menu, trích xuất danh sách món + giá, </w:t>
            </w:r>
            <w:r w:rsidRPr="00CC68D9">
              <w:rPr>
                <w:rFonts w:cs="Times New Roman"/>
                <w:color w:val="000000" w:themeColor="text1"/>
                <w:szCs w:val="26"/>
              </w:rPr>
              <w:lastRenderedPageBreak/>
              <w:t>đọc lần lượt, chọn món và tính tổng tiền.</w:t>
            </w:r>
          </w:p>
        </w:tc>
      </w:tr>
      <w:tr w:rsidR="00205E59" w:rsidRPr="00CC68D9" w14:paraId="04A30D18"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5474246"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lastRenderedPageBreak/>
              <w:t>CN-03</w:t>
            </w:r>
          </w:p>
        </w:tc>
        <w:tc>
          <w:tcPr>
            <w:tcW w:w="1928" w:type="dxa"/>
            <w:tcBorders>
              <w:top w:val="single" w:sz="8" w:space="0" w:color="4F81BD" w:themeColor="accent1"/>
              <w:bottom w:val="single" w:sz="8" w:space="0" w:color="4F81BD" w:themeColor="accent1"/>
              <w:right w:val="single" w:sz="8" w:space="0" w:color="4F81BD" w:themeColor="accent1"/>
            </w:tcBorders>
          </w:tcPr>
          <w:p w14:paraId="39C644E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Phản hồi giọng nói</w:t>
            </w:r>
          </w:p>
        </w:tc>
        <w:tc>
          <w:tcPr>
            <w:tcW w:w="5386" w:type="dxa"/>
            <w:tcBorders>
              <w:top w:val="single" w:sz="8" w:space="0" w:color="4F81BD" w:themeColor="accent1"/>
              <w:bottom w:val="single" w:sz="8" w:space="0" w:color="4F81BD" w:themeColor="accent1"/>
              <w:right w:val="single" w:sz="8" w:space="0" w:color="4F81BD" w:themeColor="accent1"/>
            </w:tcBorders>
          </w:tcPr>
          <w:p w14:paraId="064E4B1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Mọi kết quả và hướng dẫn đều đọc bằng TTS tiếng Việt.</w:t>
            </w:r>
          </w:p>
        </w:tc>
      </w:tr>
      <w:tr w:rsidR="00205E59" w:rsidRPr="00CC68D9" w14:paraId="52B7EE3D"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E3A087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CN-04</w:t>
            </w:r>
          </w:p>
        </w:tc>
        <w:tc>
          <w:tcPr>
            <w:tcW w:w="1928" w:type="dxa"/>
            <w:tcBorders>
              <w:top w:val="single" w:sz="8" w:space="0" w:color="4F81BD" w:themeColor="accent1"/>
              <w:bottom w:val="single" w:sz="8" w:space="0" w:color="4F81BD" w:themeColor="accent1"/>
              <w:right w:val="single" w:sz="8" w:space="0" w:color="4F81BD" w:themeColor="accent1"/>
            </w:tcBorders>
          </w:tcPr>
          <w:p w14:paraId="13649B2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Điều khiển bằng cử chỉ</w:t>
            </w:r>
          </w:p>
        </w:tc>
        <w:tc>
          <w:tcPr>
            <w:tcW w:w="5386" w:type="dxa"/>
            <w:tcBorders>
              <w:top w:val="single" w:sz="8" w:space="0" w:color="4F81BD" w:themeColor="accent1"/>
              <w:bottom w:val="single" w:sz="8" w:space="0" w:color="4F81BD" w:themeColor="accent1"/>
              <w:right w:val="single" w:sz="8" w:space="0" w:color="4F81BD" w:themeColor="accent1"/>
            </w:tcBorders>
          </w:tcPr>
          <w:p w14:paraId="15A0BE7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Chạm đôi, vuốt 4 hướng, giữ lâu, lắc máy.</w:t>
            </w:r>
          </w:p>
        </w:tc>
      </w:tr>
      <w:tr w:rsidR="00205E59" w:rsidRPr="00CC68D9" w14:paraId="2ECB46F0"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53B828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CN-05</w:t>
            </w:r>
          </w:p>
        </w:tc>
        <w:tc>
          <w:tcPr>
            <w:tcW w:w="1928" w:type="dxa"/>
            <w:tcBorders>
              <w:top w:val="single" w:sz="8" w:space="0" w:color="4F81BD" w:themeColor="accent1"/>
              <w:bottom w:val="single" w:sz="8" w:space="0" w:color="4F81BD" w:themeColor="accent1"/>
              <w:right w:val="single" w:sz="8" w:space="0" w:color="4F81BD" w:themeColor="accent1"/>
            </w:tcBorders>
          </w:tcPr>
          <w:p w14:paraId="070B9C9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Lệnh giọng nói</w:t>
            </w:r>
          </w:p>
        </w:tc>
        <w:tc>
          <w:tcPr>
            <w:tcW w:w="5386" w:type="dxa"/>
            <w:tcBorders>
              <w:top w:val="single" w:sz="8" w:space="0" w:color="4F81BD" w:themeColor="accent1"/>
              <w:bottom w:val="single" w:sz="8" w:space="0" w:color="4F81BD" w:themeColor="accent1"/>
              <w:right w:val="single" w:sz="8" w:space="0" w:color="4F81BD" w:themeColor="accent1"/>
            </w:tcBorders>
          </w:tcPr>
          <w:p w14:paraId="6382DFA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Mở chức năng, đọc lại, dừng, đổi tốc độ bằng lời nói.</w:t>
            </w:r>
          </w:p>
        </w:tc>
      </w:tr>
      <w:tr w:rsidR="00205E59" w:rsidRPr="00CC68D9" w14:paraId="327DBC7D"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76D384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CN-06</w:t>
            </w:r>
          </w:p>
        </w:tc>
        <w:tc>
          <w:tcPr>
            <w:tcW w:w="1928" w:type="dxa"/>
            <w:tcBorders>
              <w:top w:val="single" w:sz="8" w:space="0" w:color="4F81BD" w:themeColor="accent1"/>
              <w:bottom w:val="single" w:sz="8" w:space="0" w:color="4F81BD" w:themeColor="accent1"/>
              <w:right w:val="single" w:sz="8" w:space="0" w:color="4F81BD" w:themeColor="accent1"/>
            </w:tcBorders>
          </w:tcPr>
          <w:p w14:paraId="44150CD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Lịch sử</w:t>
            </w:r>
          </w:p>
        </w:tc>
        <w:tc>
          <w:tcPr>
            <w:tcW w:w="5386" w:type="dxa"/>
            <w:tcBorders>
              <w:top w:val="single" w:sz="8" w:space="0" w:color="4F81BD" w:themeColor="accent1"/>
              <w:bottom w:val="single" w:sz="8" w:space="0" w:color="4F81BD" w:themeColor="accent1"/>
              <w:right w:val="single" w:sz="8" w:space="0" w:color="4F81BD" w:themeColor="accent1"/>
            </w:tcBorders>
          </w:tcPr>
          <w:p w14:paraId="769AFA3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Lưu và phát lại 20 lần quét gần nhất.</w:t>
            </w:r>
          </w:p>
        </w:tc>
      </w:tr>
      <w:tr w:rsidR="00205E59" w:rsidRPr="00CC68D9" w14:paraId="31EF574F"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907"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CB4DD5B"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CN-07</w:t>
            </w:r>
          </w:p>
        </w:tc>
        <w:tc>
          <w:tcPr>
            <w:tcW w:w="1928" w:type="dxa"/>
            <w:tcBorders>
              <w:top w:val="single" w:sz="8" w:space="0" w:color="4F81BD" w:themeColor="accent1"/>
              <w:bottom w:val="single" w:sz="8" w:space="0" w:color="4F81BD" w:themeColor="accent1"/>
              <w:right w:val="single" w:sz="8" w:space="0" w:color="4F81BD" w:themeColor="accent1"/>
            </w:tcBorders>
          </w:tcPr>
          <w:p w14:paraId="619CACA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Cài đặt</w:t>
            </w:r>
          </w:p>
        </w:tc>
        <w:tc>
          <w:tcPr>
            <w:tcW w:w="5386" w:type="dxa"/>
            <w:tcBorders>
              <w:top w:val="single" w:sz="8" w:space="0" w:color="4F81BD" w:themeColor="accent1"/>
              <w:bottom w:val="single" w:sz="8" w:space="0" w:color="4F81BD" w:themeColor="accent1"/>
              <w:right w:val="single" w:sz="8" w:space="0" w:color="4F81BD" w:themeColor="accent1"/>
            </w:tcBorders>
          </w:tcPr>
          <w:p w14:paraId="529825CF"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Tùy chỉnh tốc độ đọc, giọng, tương phản, rung, tự động chụp.</w:t>
            </w:r>
          </w:p>
        </w:tc>
      </w:tr>
    </w:tbl>
    <w:p w14:paraId="6AF5E61E" w14:textId="77777777" w:rsidR="00205E59" w:rsidRPr="00CC68D9" w:rsidRDefault="00000000" w:rsidP="004D1ADE">
      <w:pPr>
        <w:spacing w:before="240"/>
        <w:ind w:firstLine="720"/>
        <w:rPr>
          <w:rFonts w:cs="Times New Roman"/>
          <w:color w:val="000000" w:themeColor="text1"/>
          <w:szCs w:val="26"/>
        </w:rPr>
      </w:pPr>
      <w:r w:rsidRPr="00CC68D9">
        <w:rPr>
          <w:rFonts w:cs="Times New Roman"/>
          <w:color w:val="000000" w:themeColor="text1"/>
          <w:szCs w:val="26"/>
        </w:rPr>
        <w:t>Tác nhân duy nhất là Người dùng khiếm thị. Các ca sử dụng chính: đếm tiền, đọc menu, ra lệnh giọng nói, xem lịch sử, cấu hình.</w:t>
      </w:r>
    </w:p>
    <w:p w14:paraId="12E14104" w14:textId="31E8B6FA" w:rsidR="00DB2677" w:rsidRPr="00CC68D9" w:rsidRDefault="00DB2677">
      <w:pPr>
        <w:rPr>
          <w:rFonts w:cs="Times New Roman"/>
          <w:color w:val="000000" w:themeColor="text1"/>
          <w:szCs w:val="26"/>
        </w:rPr>
      </w:pPr>
      <w:r w:rsidRPr="00CC68D9">
        <w:rPr>
          <w:rFonts w:cs="Times New Roman"/>
          <w:noProof/>
          <w:color w:val="000000" w:themeColor="text1"/>
          <w:szCs w:val="26"/>
        </w:rPr>
        <w:drawing>
          <wp:inline distT="0" distB="0" distL="0" distR="0" wp14:anchorId="20623BEE" wp14:editId="769AF653">
            <wp:extent cx="5752465" cy="4401820"/>
            <wp:effectExtent l="0" t="0" r="635" b="0"/>
            <wp:docPr id="1196203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4401820"/>
                    </a:xfrm>
                    <a:prstGeom prst="rect">
                      <a:avLst/>
                    </a:prstGeom>
                    <a:noFill/>
                    <a:ln>
                      <a:noFill/>
                    </a:ln>
                  </pic:spPr>
                </pic:pic>
              </a:graphicData>
            </a:graphic>
          </wp:inline>
        </w:drawing>
      </w:r>
    </w:p>
    <w:p w14:paraId="7689FF76" w14:textId="22FAB0F1" w:rsidR="00205E59" w:rsidRPr="00CC68D9" w:rsidRDefault="00000000" w:rsidP="00F970E9">
      <w:pPr>
        <w:pStyle w:val="hinhanh"/>
        <w:rPr>
          <w:szCs w:val="26"/>
        </w:rPr>
      </w:pPr>
      <w:bookmarkStart w:id="36" w:name="_Toc231499576"/>
      <w:r w:rsidRPr="00CC68D9">
        <w:rPr>
          <w:szCs w:val="26"/>
        </w:rPr>
        <w:t>Hình 3.2. Sơ đồ ca sử dụng tổng quát</w:t>
      </w:r>
      <w:bookmarkEnd w:id="36"/>
      <w:r w:rsidRPr="00CC68D9">
        <w:rPr>
          <w:szCs w:val="26"/>
        </w:rPr>
        <w:t xml:space="preserve"> </w:t>
      </w:r>
    </w:p>
    <w:p w14:paraId="269E6480" w14:textId="77777777" w:rsidR="00DB2677" w:rsidRPr="00CC68D9" w:rsidRDefault="00DB2677">
      <w:pPr>
        <w:spacing w:after="200"/>
        <w:jc w:val="center"/>
        <w:rPr>
          <w:rFonts w:cs="Times New Roman"/>
          <w:color w:val="000000" w:themeColor="text1"/>
          <w:szCs w:val="26"/>
        </w:rPr>
      </w:pPr>
    </w:p>
    <w:p w14:paraId="271A47BB" w14:textId="77777777" w:rsidR="00205E59" w:rsidRPr="00CC68D9" w:rsidRDefault="00000000">
      <w:pPr>
        <w:pStyle w:val="Heading2"/>
        <w:spacing w:after="120"/>
        <w:jc w:val="left"/>
        <w:rPr>
          <w:rFonts w:ascii="Times New Roman" w:hAnsi="Times New Roman" w:cs="Times New Roman"/>
          <w:color w:val="000000" w:themeColor="text1"/>
        </w:rPr>
      </w:pPr>
      <w:bookmarkStart w:id="37" w:name="_Toc231498993"/>
      <w:r w:rsidRPr="00CC68D9">
        <w:rPr>
          <w:rFonts w:ascii="Times New Roman" w:eastAsia="Times New Roman" w:hAnsi="Times New Roman" w:cs="Times New Roman"/>
          <w:color w:val="000000" w:themeColor="text1"/>
        </w:rPr>
        <w:t>3.3. Luồng xử lý</w:t>
      </w:r>
      <w:bookmarkEnd w:id="37"/>
    </w:p>
    <w:p w14:paraId="363EA022" w14:textId="77777777" w:rsidR="00205E59" w:rsidRPr="00CC68D9" w:rsidRDefault="00000000">
      <w:pPr>
        <w:pStyle w:val="Heading3"/>
        <w:spacing w:before="160" w:after="80"/>
        <w:jc w:val="left"/>
        <w:rPr>
          <w:rFonts w:ascii="Times New Roman" w:eastAsia="Times New Roman" w:hAnsi="Times New Roman" w:cs="Times New Roman"/>
          <w:i/>
          <w:color w:val="000000" w:themeColor="text1"/>
          <w:szCs w:val="26"/>
        </w:rPr>
      </w:pPr>
      <w:bookmarkStart w:id="38" w:name="_Toc231498994"/>
      <w:r w:rsidRPr="00CC68D9">
        <w:rPr>
          <w:rFonts w:ascii="Times New Roman" w:eastAsia="Times New Roman" w:hAnsi="Times New Roman" w:cs="Times New Roman"/>
          <w:i/>
          <w:color w:val="000000" w:themeColor="text1"/>
          <w:szCs w:val="26"/>
        </w:rPr>
        <w:t>3.3.1. Luồng nhận diện tiền</w:t>
      </w:r>
      <w:bookmarkEnd w:id="38"/>
    </w:p>
    <w:p w14:paraId="5B9F5B3A" w14:textId="0D780A2B" w:rsidR="00D01E8F" w:rsidRPr="00CC68D9" w:rsidRDefault="000032F6" w:rsidP="00D01E8F">
      <w:pPr>
        <w:rPr>
          <w:rFonts w:cs="Times New Roman"/>
          <w:szCs w:val="26"/>
        </w:rPr>
      </w:pPr>
      <w:r w:rsidRPr="00CC68D9">
        <w:rPr>
          <w:rFonts w:cs="Times New Roman"/>
          <w:noProof/>
          <w:szCs w:val="26"/>
        </w:rPr>
        <w:drawing>
          <wp:inline distT="0" distB="0" distL="0" distR="0" wp14:anchorId="5485FAA8" wp14:editId="01B31369">
            <wp:extent cx="5390515" cy="7889358"/>
            <wp:effectExtent l="0" t="0" r="635" b="0"/>
            <wp:docPr id="1299512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330" cy="7890551"/>
                    </a:xfrm>
                    <a:prstGeom prst="rect">
                      <a:avLst/>
                    </a:prstGeom>
                    <a:noFill/>
                    <a:ln>
                      <a:noFill/>
                    </a:ln>
                  </pic:spPr>
                </pic:pic>
              </a:graphicData>
            </a:graphic>
          </wp:inline>
        </w:drawing>
      </w:r>
    </w:p>
    <w:p w14:paraId="4DC813DC" w14:textId="77777777" w:rsidR="00205E59" w:rsidRPr="00CC68D9" w:rsidRDefault="00000000" w:rsidP="00F970E9">
      <w:pPr>
        <w:pStyle w:val="hinhanh"/>
        <w:rPr>
          <w:szCs w:val="26"/>
        </w:rPr>
      </w:pPr>
      <w:bookmarkStart w:id="39" w:name="_Toc231499577"/>
      <w:r w:rsidRPr="00CC68D9">
        <w:rPr>
          <w:szCs w:val="26"/>
        </w:rPr>
        <w:lastRenderedPageBreak/>
        <w:t>Hình 3.3. Luồng xử lý nhận diện và đếm tiền</w:t>
      </w:r>
      <w:bookmarkEnd w:id="39"/>
    </w:p>
    <w:p w14:paraId="0FAEC4AE" w14:textId="77777777" w:rsidR="00205E59" w:rsidRPr="00CC68D9" w:rsidRDefault="00000000">
      <w:pPr>
        <w:pStyle w:val="Heading3"/>
        <w:spacing w:before="160" w:after="80"/>
        <w:jc w:val="left"/>
        <w:rPr>
          <w:rFonts w:ascii="Times New Roman" w:eastAsia="Times New Roman" w:hAnsi="Times New Roman" w:cs="Times New Roman"/>
          <w:i/>
          <w:color w:val="000000" w:themeColor="text1"/>
          <w:szCs w:val="26"/>
        </w:rPr>
      </w:pPr>
      <w:bookmarkStart w:id="40" w:name="_Toc231498995"/>
      <w:r w:rsidRPr="00CC68D9">
        <w:rPr>
          <w:rFonts w:ascii="Times New Roman" w:eastAsia="Times New Roman" w:hAnsi="Times New Roman" w:cs="Times New Roman"/>
          <w:i/>
          <w:color w:val="000000" w:themeColor="text1"/>
          <w:szCs w:val="26"/>
        </w:rPr>
        <w:t>3.3.2. Luồng đọc thực đơn</w:t>
      </w:r>
      <w:bookmarkEnd w:id="40"/>
    </w:p>
    <w:p w14:paraId="22EEC913" w14:textId="22B1727A" w:rsidR="000032F6" w:rsidRPr="00CC68D9" w:rsidRDefault="000032F6" w:rsidP="000032F6">
      <w:pPr>
        <w:rPr>
          <w:rFonts w:cs="Times New Roman"/>
          <w:szCs w:val="26"/>
        </w:rPr>
      </w:pPr>
      <w:r w:rsidRPr="00CC68D9">
        <w:rPr>
          <w:rFonts w:cs="Times New Roman"/>
          <w:szCs w:val="26"/>
        </w:rPr>
        <w:drawing>
          <wp:inline distT="0" distB="0" distL="0" distR="0" wp14:anchorId="0C818592" wp14:editId="748681F7">
            <wp:extent cx="5143883" cy="8165805"/>
            <wp:effectExtent l="0" t="0" r="0" b="6985"/>
            <wp:docPr id="177974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6436" name=""/>
                    <pic:cNvPicPr/>
                  </pic:nvPicPr>
                  <pic:blipFill>
                    <a:blip r:embed="rId17"/>
                    <a:stretch>
                      <a:fillRect/>
                    </a:stretch>
                  </pic:blipFill>
                  <pic:spPr>
                    <a:xfrm>
                      <a:off x="0" y="0"/>
                      <a:ext cx="5144984" cy="8167553"/>
                    </a:xfrm>
                    <a:prstGeom prst="rect">
                      <a:avLst/>
                    </a:prstGeom>
                  </pic:spPr>
                </pic:pic>
              </a:graphicData>
            </a:graphic>
          </wp:inline>
        </w:drawing>
      </w:r>
    </w:p>
    <w:p w14:paraId="4AA45998" w14:textId="77777777" w:rsidR="00205E59" w:rsidRPr="00CC68D9" w:rsidRDefault="00000000" w:rsidP="00F970E9">
      <w:pPr>
        <w:pStyle w:val="hinhanh"/>
        <w:rPr>
          <w:szCs w:val="26"/>
        </w:rPr>
      </w:pPr>
      <w:bookmarkStart w:id="41" w:name="_Toc231499578"/>
      <w:r w:rsidRPr="00CC68D9">
        <w:rPr>
          <w:szCs w:val="26"/>
        </w:rPr>
        <w:lastRenderedPageBreak/>
        <w:t>Hình 3.4. Luồng xử lý đọc thực đơn</w:t>
      </w:r>
      <w:bookmarkEnd w:id="41"/>
    </w:p>
    <w:p w14:paraId="1E0DFFA7" w14:textId="77777777" w:rsidR="00205E59" w:rsidRPr="00CC68D9" w:rsidRDefault="00000000">
      <w:pPr>
        <w:pStyle w:val="Heading2"/>
        <w:spacing w:after="120"/>
        <w:jc w:val="left"/>
        <w:rPr>
          <w:rFonts w:ascii="Times New Roman" w:hAnsi="Times New Roman" w:cs="Times New Roman"/>
          <w:color w:val="000000" w:themeColor="text1"/>
        </w:rPr>
      </w:pPr>
      <w:bookmarkStart w:id="42" w:name="_Toc231498996"/>
      <w:r w:rsidRPr="00CC68D9">
        <w:rPr>
          <w:rFonts w:ascii="Times New Roman" w:eastAsia="Times New Roman" w:hAnsi="Times New Roman" w:cs="Times New Roman"/>
          <w:color w:val="000000" w:themeColor="text1"/>
        </w:rPr>
        <w:t>3.4. Yêu cầu phi chức năng</w:t>
      </w:r>
      <w:bookmarkEnd w:id="42"/>
    </w:p>
    <w:p w14:paraId="1A155E92" w14:textId="77777777" w:rsidR="00205E59" w:rsidRPr="00CC68D9" w:rsidRDefault="00000000" w:rsidP="005F2964">
      <w:pPr>
        <w:pStyle w:val="tenbang"/>
        <w:rPr>
          <w:szCs w:val="26"/>
        </w:rPr>
      </w:pPr>
      <w:bookmarkStart w:id="43" w:name="_Toc231499375"/>
      <w:r w:rsidRPr="00CC68D9">
        <w:rPr>
          <w:szCs w:val="26"/>
        </w:rPr>
        <w:t>Bảng 3.2. Yêu cầu phi chức năng</w:t>
      </w:r>
      <w:bookmarkEnd w:id="43"/>
    </w:p>
    <w:tbl>
      <w:tblPr>
        <w:tblStyle w:val="LightGrid-Accent1"/>
        <w:tblW w:w="0" w:type="auto"/>
        <w:jc w:val="center"/>
        <w:tblLook w:val="04A0" w:firstRow="1" w:lastRow="0" w:firstColumn="1" w:lastColumn="0" w:noHBand="0" w:noVBand="1"/>
      </w:tblPr>
      <w:tblGrid>
        <w:gridCol w:w="1984"/>
        <w:gridCol w:w="6236"/>
      </w:tblGrid>
      <w:tr w:rsidR="00205E59" w:rsidRPr="00CC68D9" w14:paraId="4985E92D"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Borders>
              <w:right w:val="single" w:sz="8" w:space="0" w:color="4F81BD" w:themeColor="accent1"/>
            </w:tcBorders>
          </w:tcPr>
          <w:p w14:paraId="40D9C3A8"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Nhóm</w:t>
            </w:r>
          </w:p>
        </w:tc>
        <w:tc>
          <w:tcPr>
            <w:tcW w:w="6236" w:type="dxa"/>
          </w:tcPr>
          <w:p w14:paraId="7D33DBD8"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Yêu cầu</w:t>
            </w:r>
          </w:p>
        </w:tc>
      </w:tr>
      <w:tr w:rsidR="00205E59" w:rsidRPr="00CC68D9" w14:paraId="04A0DDB0"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14F38FE"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Khả năng truy cập</w:t>
            </w:r>
          </w:p>
        </w:tc>
        <w:tc>
          <w:tcPr>
            <w:tcW w:w="6236" w:type="dxa"/>
            <w:tcBorders>
              <w:top w:val="single" w:sz="8" w:space="0" w:color="4F81BD" w:themeColor="accent1"/>
              <w:bottom w:val="single" w:sz="8" w:space="0" w:color="4F81BD" w:themeColor="accent1"/>
              <w:right w:val="single" w:sz="8" w:space="0" w:color="4F81BD" w:themeColor="accent1"/>
            </w:tcBorders>
          </w:tcPr>
          <w:p w14:paraId="474A335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Dùng được hoàn toàn khi không nhìn màn hình; tương thích TalkBack; tương phản cao; vùng chạm lớn.</w:t>
            </w:r>
          </w:p>
        </w:tc>
      </w:tr>
      <w:tr w:rsidR="00205E59" w:rsidRPr="00CC68D9" w14:paraId="24E837AF"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A65622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Hiệu năng</w:t>
            </w:r>
          </w:p>
        </w:tc>
        <w:tc>
          <w:tcPr>
            <w:tcW w:w="6236" w:type="dxa"/>
            <w:tcBorders>
              <w:top w:val="single" w:sz="8" w:space="0" w:color="4F81BD" w:themeColor="accent1"/>
              <w:bottom w:val="single" w:sz="8" w:space="0" w:color="4F81BD" w:themeColor="accent1"/>
              <w:right w:val="single" w:sz="8" w:space="0" w:color="4F81BD" w:themeColor="accent1"/>
            </w:tcBorders>
          </w:tcPr>
          <w:p w14:paraId="0E74763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tiền theo thời gian thực (độ trễ mục tiêu &lt; 200ms/khung); thời gian tới kết quả &lt; 10 giây.</w:t>
            </w:r>
          </w:p>
        </w:tc>
      </w:tr>
      <w:tr w:rsidR="00205E59" w:rsidRPr="00CC68D9" w14:paraId="0DDE7AF0"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BACF94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Độ tin cậy</w:t>
            </w:r>
          </w:p>
        </w:tc>
        <w:tc>
          <w:tcPr>
            <w:tcW w:w="6236" w:type="dxa"/>
            <w:tcBorders>
              <w:top w:val="single" w:sz="8" w:space="0" w:color="4F81BD" w:themeColor="accent1"/>
              <w:bottom w:val="single" w:sz="8" w:space="0" w:color="4F81BD" w:themeColor="accent1"/>
              <w:right w:val="single" w:sz="8" w:space="0" w:color="4F81BD" w:themeColor="accent1"/>
            </w:tcBorders>
          </w:tcPr>
          <w:p w14:paraId="35E42EA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Có cơ chế dự phòng khi mô hình lỗi hoặc mất mạng; không treo ứng dụng.</w:t>
            </w:r>
          </w:p>
        </w:tc>
      </w:tr>
      <w:tr w:rsidR="00205E59" w:rsidRPr="00CC68D9" w14:paraId="688E7185"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B1EFA7E"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Tính khả chuyển</w:t>
            </w:r>
          </w:p>
        </w:tc>
        <w:tc>
          <w:tcPr>
            <w:tcW w:w="6236" w:type="dxa"/>
            <w:tcBorders>
              <w:top w:val="single" w:sz="8" w:space="0" w:color="4F81BD" w:themeColor="accent1"/>
              <w:bottom w:val="single" w:sz="8" w:space="0" w:color="4F81BD" w:themeColor="accent1"/>
              <w:right w:val="single" w:sz="8" w:space="0" w:color="4F81BD" w:themeColor="accent1"/>
            </w:tcBorders>
          </w:tcPr>
          <w:p w14:paraId="5E7C7B2E"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Chạy trên Android 8.0 trở lên; không yêu cầu phần cứng đặc biệt.</w:t>
            </w:r>
          </w:p>
        </w:tc>
      </w:tr>
      <w:tr w:rsidR="00205E59" w:rsidRPr="00CC68D9" w14:paraId="3C8F221A"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BA5E50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Bảo mật</w:t>
            </w:r>
          </w:p>
        </w:tc>
        <w:tc>
          <w:tcPr>
            <w:tcW w:w="6236" w:type="dxa"/>
            <w:tcBorders>
              <w:top w:val="single" w:sz="8" w:space="0" w:color="4F81BD" w:themeColor="accent1"/>
              <w:bottom w:val="single" w:sz="8" w:space="0" w:color="4F81BD" w:themeColor="accent1"/>
              <w:right w:val="single" w:sz="8" w:space="0" w:color="4F81BD" w:themeColor="accent1"/>
            </w:tcBorders>
          </w:tcPr>
          <w:p w14:paraId="665095C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Khóa API lưu ở local.properties, không đưa vào mã nguồn công khai.</w:t>
            </w:r>
          </w:p>
        </w:tc>
      </w:tr>
      <w:tr w:rsidR="00205E59" w:rsidRPr="00CC68D9" w14:paraId="5C4B1333"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98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A1C105E"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Bảo trì</w:t>
            </w:r>
          </w:p>
        </w:tc>
        <w:tc>
          <w:tcPr>
            <w:tcW w:w="6236" w:type="dxa"/>
            <w:tcBorders>
              <w:top w:val="single" w:sz="8" w:space="0" w:color="4F81BD" w:themeColor="accent1"/>
              <w:bottom w:val="single" w:sz="8" w:space="0" w:color="4F81BD" w:themeColor="accent1"/>
              <w:right w:val="single" w:sz="8" w:space="0" w:color="4F81BD" w:themeColor="accent1"/>
            </w:tcBorders>
          </w:tcPr>
          <w:p w14:paraId="01ACC69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Kiến trúc tách lớp (MVVM), cô lập mô-đun AI để dễ thay thế mô hình.</w:t>
            </w:r>
          </w:p>
        </w:tc>
      </w:tr>
    </w:tbl>
    <w:p w14:paraId="472C79E6" w14:textId="77777777" w:rsidR="00205E59" w:rsidRPr="00CC68D9" w:rsidRDefault="00205E59">
      <w:pPr>
        <w:spacing w:after="40"/>
        <w:rPr>
          <w:rFonts w:cs="Times New Roman"/>
          <w:color w:val="000000" w:themeColor="text1"/>
          <w:szCs w:val="26"/>
        </w:rPr>
      </w:pPr>
    </w:p>
    <w:p w14:paraId="104D4C64" w14:textId="77777777" w:rsidR="00205E59" w:rsidRPr="00CC68D9" w:rsidRDefault="00000000">
      <w:pPr>
        <w:pStyle w:val="Heading2"/>
        <w:spacing w:after="120"/>
        <w:jc w:val="left"/>
        <w:rPr>
          <w:rFonts w:ascii="Times New Roman" w:hAnsi="Times New Roman" w:cs="Times New Roman"/>
          <w:color w:val="000000" w:themeColor="text1"/>
        </w:rPr>
      </w:pPr>
      <w:bookmarkStart w:id="44" w:name="_Toc231498997"/>
      <w:r w:rsidRPr="00CC68D9">
        <w:rPr>
          <w:rFonts w:ascii="Times New Roman" w:eastAsia="Times New Roman" w:hAnsi="Times New Roman" w:cs="Times New Roman"/>
          <w:color w:val="000000" w:themeColor="text1"/>
        </w:rPr>
        <w:t>3.5. Đặc tả chi tiết ca sử dụng</w:t>
      </w:r>
      <w:bookmarkEnd w:id="44"/>
    </w:p>
    <w:p w14:paraId="00785805" w14:textId="77777777" w:rsidR="00205E59" w:rsidRPr="00CC68D9" w:rsidRDefault="00000000" w:rsidP="00066279">
      <w:pPr>
        <w:ind w:firstLine="720"/>
        <w:rPr>
          <w:rFonts w:cs="Times New Roman"/>
          <w:color w:val="000000" w:themeColor="text1"/>
          <w:szCs w:val="26"/>
        </w:rPr>
      </w:pPr>
      <w:r w:rsidRPr="00CC68D9">
        <w:rPr>
          <w:rFonts w:cs="Times New Roman"/>
          <w:color w:val="000000" w:themeColor="text1"/>
          <w:szCs w:val="26"/>
        </w:rPr>
        <w:t>Hệ thống có một tác nhân chính là Người dùng khiếm thị. Dưới đây đặc tả hai ca sử dụng quan trọng nhất.</w:t>
      </w:r>
    </w:p>
    <w:p w14:paraId="23D57A6E" w14:textId="77777777" w:rsidR="00205E59" w:rsidRPr="00CC68D9" w:rsidRDefault="00000000">
      <w:pPr>
        <w:pStyle w:val="Heading3"/>
        <w:spacing w:before="160" w:after="80"/>
        <w:jc w:val="left"/>
        <w:rPr>
          <w:rFonts w:ascii="Times New Roman" w:hAnsi="Times New Roman" w:cs="Times New Roman"/>
          <w:color w:val="000000" w:themeColor="text1"/>
          <w:szCs w:val="26"/>
        </w:rPr>
      </w:pPr>
      <w:bookmarkStart w:id="45" w:name="_Toc231498998"/>
      <w:r w:rsidRPr="00CC68D9">
        <w:rPr>
          <w:rFonts w:ascii="Times New Roman" w:eastAsia="Times New Roman" w:hAnsi="Times New Roman" w:cs="Times New Roman"/>
          <w:i/>
          <w:color w:val="000000" w:themeColor="text1"/>
          <w:szCs w:val="26"/>
        </w:rPr>
        <w:t>3.5.1. Ca sử dụng “Đếm tiền”</w:t>
      </w:r>
      <w:bookmarkEnd w:id="45"/>
    </w:p>
    <w:p w14:paraId="4FC693CB" w14:textId="77777777" w:rsidR="00205E59" w:rsidRPr="00CC68D9" w:rsidRDefault="00000000" w:rsidP="005F2964">
      <w:pPr>
        <w:pStyle w:val="tenbang"/>
        <w:rPr>
          <w:szCs w:val="26"/>
        </w:rPr>
      </w:pPr>
      <w:bookmarkStart w:id="46" w:name="_Toc231499376"/>
      <w:r w:rsidRPr="00CC68D9">
        <w:rPr>
          <w:szCs w:val="26"/>
        </w:rPr>
        <w:t>Bảng 3.3. Đặc tả ca sử dụng Đếm tiền</w:t>
      </w:r>
      <w:bookmarkEnd w:id="46"/>
    </w:p>
    <w:tbl>
      <w:tblPr>
        <w:tblStyle w:val="LightGrid-Accent1"/>
        <w:tblW w:w="0" w:type="auto"/>
        <w:jc w:val="center"/>
        <w:tblLook w:val="04A0" w:firstRow="1" w:lastRow="0" w:firstColumn="1" w:lastColumn="0" w:noHBand="0" w:noVBand="1"/>
      </w:tblPr>
      <w:tblGrid>
        <w:gridCol w:w="1814"/>
        <w:gridCol w:w="6406"/>
      </w:tblGrid>
      <w:tr w:rsidR="00205E59" w:rsidRPr="00CC68D9" w14:paraId="30BFF29E"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Borders>
              <w:right w:val="single" w:sz="8" w:space="0" w:color="4F81BD" w:themeColor="accent1"/>
            </w:tcBorders>
          </w:tcPr>
          <w:p w14:paraId="1020C32E"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Thành phần</w:t>
            </w:r>
          </w:p>
        </w:tc>
        <w:tc>
          <w:tcPr>
            <w:tcW w:w="6406" w:type="dxa"/>
          </w:tcPr>
          <w:p w14:paraId="53EC7135"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Nội dung</w:t>
            </w:r>
          </w:p>
        </w:tc>
      </w:tr>
      <w:tr w:rsidR="00205E59" w:rsidRPr="00CC68D9" w14:paraId="760E1BD8"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ECB749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Mã / Tên</w:t>
            </w:r>
          </w:p>
        </w:tc>
        <w:tc>
          <w:tcPr>
            <w:tcW w:w="6406" w:type="dxa"/>
            <w:tcBorders>
              <w:top w:val="single" w:sz="8" w:space="0" w:color="4F81BD" w:themeColor="accent1"/>
              <w:bottom w:val="single" w:sz="8" w:space="0" w:color="4F81BD" w:themeColor="accent1"/>
              <w:right w:val="single" w:sz="8" w:space="0" w:color="4F81BD" w:themeColor="accent1"/>
            </w:tcBorders>
          </w:tcPr>
          <w:p w14:paraId="6E455D0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UC-01 / Đếm tiền</w:t>
            </w:r>
          </w:p>
        </w:tc>
      </w:tr>
      <w:tr w:rsidR="00205E59" w:rsidRPr="00CC68D9" w14:paraId="41DC0CEB"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4F331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Tác nhân</w:t>
            </w:r>
          </w:p>
        </w:tc>
        <w:tc>
          <w:tcPr>
            <w:tcW w:w="6406" w:type="dxa"/>
            <w:tcBorders>
              <w:top w:val="single" w:sz="8" w:space="0" w:color="4F81BD" w:themeColor="accent1"/>
              <w:bottom w:val="single" w:sz="8" w:space="0" w:color="4F81BD" w:themeColor="accent1"/>
              <w:right w:val="single" w:sz="8" w:space="0" w:color="4F81BD" w:themeColor="accent1"/>
            </w:tcBorders>
          </w:tcPr>
          <w:p w14:paraId="7766E7E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Người dùng khiếm thị</w:t>
            </w:r>
          </w:p>
        </w:tc>
      </w:tr>
      <w:tr w:rsidR="00205E59" w:rsidRPr="00CC68D9" w14:paraId="210C09A8"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1E8789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Tiền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3E676EA2"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Đã cấp quyền camera; mô hình nhận diện sẵn sàng</w:t>
            </w:r>
          </w:p>
        </w:tc>
      </w:tr>
      <w:tr w:rsidR="00205E59" w:rsidRPr="00CC68D9" w14:paraId="2F2871C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5DB2C79"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Luồng chính</w:t>
            </w:r>
          </w:p>
        </w:tc>
        <w:tc>
          <w:tcPr>
            <w:tcW w:w="6406" w:type="dxa"/>
            <w:tcBorders>
              <w:top w:val="single" w:sz="8" w:space="0" w:color="4F81BD" w:themeColor="accent1"/>
              <w:bottom w:val="single" w:sz="8" w:space="0" w:color="4F81BD" w:themeColor="accent1"/>
              <w:right w:val="single" w:sz="8" w:space="0" w:color="4F81BD" w:themeColor="accent1"/>
            </w:tcBorders>
          </w:tcPr>
          <w:p w14:paraId="244611E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 xml:space="preserve">1) Người dùng mở chế độ đếm tiền; 2) Hệ thống bật </w:t>
            </w:r>
            <w:r w:rsidRPr="00CC68D9">
              <w:rPr>
                <w:rFonts w:cs="Times New Roman"/>
                <w:color w:val="000000" w:themeColor="text1"/>
                <w:szCs w:val="26"/>
              </w:rPr>
              <w:lastRenderedPageBreak/>
              <w:t>camera và đọc hướng dẫn; 3) Người dùng đưa tờ tiền vào khung; 4) Hệ thống nhận diện và đọc mệnh giá; 5) Người dùng vuốt xuống để cộng tờ vào tổng; 6) Hệ thống đọc tổng; 7) Lặp lại cho các tờ tiếp theo.</w:t>
            </w:r>
          </w:p>
        </w:tc>
      </w:tr>
      <w:tr w:rsidR="00205E59" w:rsidRPr="00CC68D9" w14:paraId="664B74A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A1A9FF"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lastRenderedPageBreak/>
              <w:t>Luồng phụ</w:t>
            </w:r>
          </w:p>
        </w:tc>
        <w:tc>
          <w:tcPr>
            <w:tcW w:w="6406" w:type="dxa"/>
            <w:tcBorders>
              <w:top w:val="single" w:sz="8" w:space="0" w:color="4F81BD" w:themeColor="accent1"/>
              <w:bottom w:val="single" w:sz="8" w:space="0" w:color="4F81BD" w:themeColor="accent1"/>
              <w:right w:val="single" w:sz="8" w:space="0" w:color="4F81BD" w:themeColor="accent1"/>
            </w:tcBorders>
          </w:tcPr>
          <w:p w14:paraId="7E03792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Nếu không nhận diện được: hệ thống nhắc đưa tờ tiền vào giữa; nếu vuốt xuống khi chưa thấy tờ nào: thông báo phù hợp.</w:t>
            </w:r>
          </w:p>
        </w:tc>
      </w:tr>
      <w:tr w:rsidR="00205E59" w:rsidRPr="00CC68D9" w14:paraId="74BAF06B"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7C72061"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Hậu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2D3210C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Tổng số tiền được cập nhật; có thể lưu vào lịch sử khi chuyển chế độ.</w:t>
            </w:r>
          </w:p>
        </w:tc>
      </w:tr>
    </w:tbl>
    <w:p w14:paraId="7C251406" w14:textId="77777777" w:rsidR="00205E59" w:rsidRPr="00CC68D9" w:rsidRDefault="00000000">
      <w:pPr>
        <w:pStyle w:val="Heading3"/>
        <w:spacing w:before="160" w:after="80"/>
        <w:jc w:val="left"/>
        <w:rPr>
          <w:rFonts w:ascii="Times New Roman" w:hAnsi="Times New Roman" w:cs="Times New Roman"/>
          <w:color w:val="000000" w:themeColor="text1"/>
          <w:szCs w:val="26"/>
        </w:rPr>
      </w:pPr>
      <w:bookmarkStart w:id="47" w:name="_Toc231498999"/>
      <w:r w:rsidRPr="00CC68D9">
        <w:rPr>
          <w:rFonts w:ascii="Times New Roman" w:eastAsia="Times New Roman" w:hAnsi="Times New Roman" w:cs="Times New Roman"/>
          <w:i/>
          <w:color w:val="000000" w:themeColor="text1"/>
          <w:szCs w:val="26"/>
        </w:rPr>
        <w:t>3.5.2. Ca sử dụng “Đọc thực đơn”</w:t>
      </w:r>
      <w:bookmarkEnd w:id="47"/>
    </w:p>
    <w:p w14:paraId="357E32B3" w14:textId="77777777" w:rsidR="00205E59" w:rsidRPr="00CC68D9" w:rsidRDefault="00000000" w:rsidP="005F2964">
      <w:pPr>
        <w:pStyle w:val="tenbang"/>
        <w:rPr>
          <w:szCs w:val="26"/>
        </w:rPr>
      </w:pPr>
      <w:bookmarkStart w:id="48" w:name="_Toc231499377"/>
      <w:r w:rsidRPr="00CC68D9">
        <w:rPr>
          <w:szCs w:val="26"/>
        </w:rPr>
        <w:t>Bảng 3.4. Đặc tả ca sử dụng Đọc thực đơn</w:t>
      </w:r>
      <w:bookmarkEnd w:id="48"/>
    </w:p>
    <w:tbl>
      <w:tblPr>
        <w:tblStyle w:val="LightGrid-Accent1"/>
        <w:tblW w:w="0" w:type="auto"/>
        <w:jc w:val="center"/>
        <w:tblLook w:val="04A0" w:firstRow="1" w:lastRow="0" w:firstColumn="1" w:lastColumn="0" w:noHBand="0" w:noVBand="1"/>
      </w:tblPr>
      <w:tblGrid>
        <w:gridCol w:w="1814"/>
        <w:gridCol w:w="6406"/>
      </w:tblGrid>
      <w:tr w:rsidR="00205E59" w:rsidRPr="00CC68D9" w14:paraId="442A39CD" w14:textId="77777777" w:rsidTr="00205E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Borders>
              <w:right w:val="single" w:sz="8" w:space="0" w:color="4F81BD" w:themeColor="accent1"/>
            </w:tcBorders>
          </w:tcPr>
          <w:p w14:paraId="456BD511"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Thành phần</w:t>
            </w:r>
          </w:p>
        </w:tc>
        <w:tc>
          <w:tcPr>
            <w:tcW w:w="6406" w:type="dxa"/>
          </w:tcPr>
          <w:p w14:paraId="54D9D76C"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Nội dung</w:t>
            </w:r>
          </w:p>
        </w:tc>
      </w:tr>
      <w:tr w:rsidR="00205E59" w:rsidRPr="00CC68D9" w14:paraId="734AA2C5"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2F8591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Mã / Tên</w:t>
            </w:r>
          </w:p>
        </w:tc>
        <w:tc>
          <w:tcPr>
            <w:tcW w:w="6406" w:type="dxa"/>
            <w:tcBorders>
              <w:top w:val="single" w:sz="8" w:space="0" w:color="4F81BD" w:themeColor="accent1"/>
              <w:bottom w:val="single" w:sz="8" w:space="0" w:color="4F81BD" w:themeColor="accent1"/>
              <w:right w:val="single" w:sz="8" w:space="0" w:color="4F81BD" w:themeColor="accent1"/>
            </w:tcBorders>
          </w:tcPr>
          <w:p w14:paraId="2C7DDB1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UC-02 / Đọc thực đơn</w:t>
            </w:r>
          </w:p>
        </w:tc>
      </w:tr>
      <w:tr w:rsidR="00205E59" w:rsidRPr="00CC68D9" w14:paraId="60A38AC3"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1536039"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Tác nhân</w:t>
            </w:r>
          </w:p>
        </w:tc>
        <w:tc>
          <w:tcPr>
            <w:tcW w:w="6406" w:type="dxa"/>
            <w:tcBorders>
              <w:top w:val="single" w:sz="8" w:space="0" w:color="4F81BD" w:themeColor="accent1"/>
              <w:bottom w:val="single" w:sz="8" w:space="0" w:color="4F81BD" w:themeColor="accent1"/>
              <w:right w:val="single" w:sz="8" w:space="0" w:color="4F81BD" w:themeColor="accent1"/>
            </w:tcBorders>
          </w:tcPr>
          <w:p w14:paraId="469F198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Người dùng khiếm thị</w:t>
            </w:r>
          </w:p>
        </w:tc>
      </w:tr>
      <w:tr w:rsidR="00205E59" w:rsidRPr="00CC68D9" w14:paraId="77CCB35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D0F4D8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Tiền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4F1F1DF2"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Đã cấp quyền camera; có kết nối mạng; đã cấu hình khóa dịch vụ AI</w:t>
            </w:r>
          </w:p>
        </w:tc>
      </w:tr>
      <w:tr w:rsidR="00205E59" w:rsidRPr="00CC68D9" w14:paraId="36A0A72E"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308F610"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Luồng chính</w:t>
            </w:r>
          </w:p>
        </w:tc>
        <w:tc>
          <w:tcPr>
            <w:tcW w:w="6406" w:type="dxa"/>
            <w:tcBorders>
              <w:top w:val="single" w:sz="8" w:space="0" w:color="4F81BD" w:themeColor="accent1"/>
              <w:bottom w:val="single" w:sz="8" w:space="0" w:color="4F81BD" w:themeColor="accent1"/>
              <w:right w:val="single" w:sz="8" w:space="0" w:color="4F81BD" w:themeColor="accent1"/>
            </w:tcBorders>
          </w:tcPr>
          <w:p w14:paraId="09D47532"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1) Người dùng mở chế độ đọc menu; 2) Hệ thống bật camera và đếm lùi bằng âm thanh; 3) Hệ thống tự chụp ảnh menu; 4) Gửi ảnh tới mô hình ngôn ngữ – thị giác; 5) Nhận danh sách món + giá; 6) Đọc lần lượt; 7) Người dùng vuốt phải/trái duyệt, vuốt xuống chọn món; 8) Hệ thống đọc tổng tiền các món đã chọn.</w:t>
            </w:r>
          </w:p>
        </w:tc>
      </w:tr>
      <w:tr w:rsidR="00205E59" w:rsidRPr="00CC68D9" w14:paraId="18180507"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C3A5A0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Luồng phụ</w:t>
            </w:r>
          </w:p>
        </w:tc>
        <w:tc>
          <w:tcPr>
            <w:tcW w:w="6406" w:type="dxa"/>
            <w:tcBorders>
              <w:top w:val="single" w:sz="8" w:space="0" w:color="4F81BD" w:themeColor="accent1"/>
              <w:bottom w:val="single" w:sz="8" w:space="0" w:color="4F81BD" w:themeColor="accent1"/>
              <w:right w:val="single" w:sz="8" w:space="0" w:color="4F81BD" w:themeColor="accent1"/>
            </w:tcBorders>
          </w:tcPr>
          <w:p w14:paraId="759CB6A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Mất mạng / lỗi dịch vụ: thông báo và cho thử lại; menu không có món: thông báo và cho chụp lại.</w:t>
            </w:r>
          </w:p>
        </w:tc>
      </w:tr>
      <w:tr w:rsidR="00205E59" w:rsidRPr="00CC68D9" w14:paraId="661CD9B6" w14:textId="77777777" w:rsidTr="00205E59">
        <w:trPr>
          <w:jc w:val="center"/>
        </w:trPr>
        <w:tc>
          <w:tcPr>
            <w:cnfStyle w:val="001000000000" w:firstRow="0" w:lastRow="0" w:firstColumn="1" w:lastColumn="0" w:oddVBand="0" w:evenVBand="0" w:oddHBand="0" w:evenHBand="0" w:firstRowFirstColumn="0" w:firstRowLastColumn="0" w:lastRowFirstColumn="0" w:lastRowLastColumn="0"/>
            <w:tcW w:w="1814" w:type="dxa"/>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C85A7CB"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Hậu điều kiện</w:t>
            </w:r>
          </w:p>
        </w:tc>
        <w:tc>
          <w:tcPr>
            <w:tcW w:w="6406" w:type="dxa"/>
            <w:tcBorders>
              <w:top w:val="single" w:sz="8" w:space="0" w:color="4F81BD" w:themeColor="accent1"/>
              <w:bottom w:val="single" w:sz="8" w:space="0" w:color="4F81BD" w:themeColor="accent1"/>
              <w:right w:val="single" w:sz="8" w:space="0" w:color="4F81BD" w:themeColor="accent1"/>
            </w:tcBorders>
          </w:tcPr>
          <w:p w14:paraId="5E83172C"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Danh sách món được đọc; lần quét được lưu vào lịch sử.</w:t>
            </w:r>
          </w:p>
        </w:tc>
      </w:tr>
    </w:tbl>
    <w:p w14:paraId="4D654ABC" w14:textId="77777777" w:rsidR="00205E59" w:rsidRPr="00CC68D9" w:rsidRDefault="00000000">
      <w:pPr>
        <w:pStyle w:val="Heading2"/>
        <w:spacing w:after="120"/>
        <w:jc w:val="left"/>
        <w:rPr>
          <w:rFonts w:ascii="Times New Roman" w:hAnsi="Times New Roman" w:cs="Times New Roman"/>
          <w:color w:val="000000" w:themeColor="text1"/>
        </w:rPr>
      </w:pPr>
      <w:bookmarkStart w:id="49" w:name="_Toc231499000"/>
      <w:r w:rsidRPr="00CC68D9">
        <w:rPr>
          <w:rFonts w:ascii="Times New Roman" w:eastAsia="Times New Roman" w:hAnsi="Times New Roman" w:cs="Times New Roman"/>
          <w:color w:val="000000" w:themeColor="text1"/>
        </w:rPr>
        <w:t>3.6. Biểu đồ tuần tự</w:t>
      </w:r>
      <w:bookmarkEnd w:id="49"/>
    </w:p>
    <w:p w14:paraId="41F0F6AC" w14:textId="77777777" w:rsidR="00205E59" w:rsidRPr="00CC68D9" w:rsidRDefault="00000000" w:rsidP="00C21A64">
      <w:pPr>
        <w:ind w:firstLine="720"/>
        <w:rPr>
          <w:rFonts w:cs="Times New Roman"/>
          <w:color w:val="000000" w:themeColor="text1"/>
          <w:szCs w:val="26"/>
        </w:rPr>
      </w:pPr>
      <w:r w:rsidRPr="00CC68D9">
        <w:rPr>
          <w:rFonts w:cs="Times New Roman"/>
          <w:color w:val="000000" w:themeColor="text1"/>
          <w:szCs w:val="26"/>
        </w:rPr>
        <w:t>Biểu đồ tuần tự (sequence diagram) mô tả thứ tự tương tác giữa các thành phần khi thực hiện một chức năng. Với chức năng đếm tiền, chuỗi tương tác chính như sau:</w:t>
      </w:r>
    </w:p>
    <w:p w14:paraId="5024CBA8" w14:textId="4473F204" w:rsidR="00DB2677" w:rsidRPr="00CC68D9" w:rsidRDefault="00DB2677">
      <w:pPr>
        <w:rPr>
          <w:rFonts w:cs="Times New Roman"/>
          <w:color w:val="000000" w:themeColor="text1"/>
          <w:szCs w:val="26"/>
        </w:rPr>
      </w:pPr>
      <w:r w:rsidRPr="00CC68D9">
        <w:rPr>
          <w:rFonts w:cs="Times New Roman"/>
          <w:noProof/>
          <w:color w:val="000000" w:themeColor="text1"/>
          <w:szCs w:val="26"/>
        </w:rPr>
        <w:lastRenderedPageBreak/>
        <w:drawing>
          <wp:inline distT="0" distB="0" distL="0" distR="0" wp14:anchorId="7C2F9ECC" wp14:editId="63761797">
            <wp:extent cx="5752465" cy="2934335"/>
            <wp:effectExtent l="0" t="0" r="635" b="0"/>
            <wp:docPr id="315668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2465" cy="2934335"/>
                    </a:xfrm>
                    <a:prstGeom prst="rect">
                      <a:avLst/>
                    </a:prstGeom>
                    <a:noFill/>
                    <a:ln>
                      <a:noFill/>
                    </a:ln>
                  </pic:spPr>
                </pic:pic>
              </a:graphicData>
            </a:graphic>
          </wp:inline>
        </w:drawing>
      </w:r>
    </w:p>
    <w:p w14:paraId="69D5E624" w14:textId="1AA919D8" w:rsidR="00205E59" w:rsidRPr="00CC68D9" w:rsidRDefault="00000000" w:rsidP="00F970E9">
      <w:pPr>
        <w:pStyle w:val="hinhanh"/>
        <w:rPr>
          <w:szCs w:val="26"/>
        </w:rPr>
      </w:pPr>
      <w:bookmarkStart w:id="50" w:name="_Toc231499579"/>
      <w:r w:rsidRPr="00CC68D9">
        <w:rPr>
          <w:szCs w:val="26"/>
        </w:rPr>
        <w:t>Hình 3.5. Biểu đồ tuần tự chức năng đếm tiền</w:t>
      </w:r>
      <w:bookmarkEnd w:id="50"/>
    </w:p>
    <w:p w14:paraId="61ECE3C5" w14:textId="1BD33D1C" w:rsidR="00F23C59" w:rsidRPr="00CC68D9" w:rsidRDefault="00F23C59">
      <w:pPr>
        <w:spacing w:after="200"/>
        <w:jc w:val="center"/>
        <w:rPr>
          <w:rFonts w:cs="Times New Roman"/>
          <w:color w:val="000000" w:themeColor="text1"/>
          <w:szCs w:val="26"/>
        </w:rPr>
      </w:pPr>
      <w:r w:rsidRPr="00CC68D9">
        <w:rPr>
          <w:rFonts w:cs="Times New Roman"/>
          <w:color w:val="000000" w:themeColor="text1"/>
          <w:szCs w:val="26"/>
        </w:rPr>
        <w:drawing>
          <wp:inline distT="0" distB="0" distL="0" distR="0" wp14:anchorId="11DC1BC3" wp14:editId="19932950">
            <wp:extent cx="5760085" cy="3875405"/>
            <wp:effectExtent l="0" t="0" r="0" b="0"/>
            <wp:docPr id="25336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7650" name=""/>
                    <pic:cNvPicPr/>
                  </pic:nvPicPr>
                  <pic:blipFill>
                    <a:blip r:embed="rId19"/>
                    <a:stretch>
                      <a:fillRect/>
                    </a:stretch>
                  </pic:blipFill>
                  <pic:spPr>
                    <a:xfrm>
                      <a:off x="0" y="0"/>
                      <a:ext cx="5760085" cy="3875405"/>
                    </a:xfrm>
                    <a:prstGeom prst="rect">
                      <a:avLst/>
                    </a:prstGeom>
                  </pic:spPr>
                </pic:pic>
              </a:graphicData>
            </a:graphic>
          </wp:inline>
        </w:drawing>
      </w:r>
    </w:p>
    <w:p w14:paraId="4DEAE39F" w14:textId="57521A4D" w:rsidR="00205E59" w:rsidRPr="00CC68D9" w:rsidRDefault="00000000" w:rsidP="00F970E9">
      <w:pPr>
        <w:pStyle w:val="hinhanh"/>
        <w:rPr>
          <w:szCs w:val="26"/>
        </w:rPr>
      </w:pPr>
      <w:bookmarkStart w:id="51" w:name="_Toc231499580"/>
      <w:r w:rsidRPr="00CC68D9">
        <w:rPr>
          <w:szCs w:val="26"/>
        </w:rPr>
        <w:t>Hình 3.6. Biểu đồ tuần tự chức năng đọc thực đơn</w:t>
      </w:r>
      <w:bookmarkEnd w:id="51"/>
    </w:p>
    <w:p w14:paraId="472B1DDB" w14:textId="77777777" w:rsidR="00205E59" w:rsidRPr="00CC68D9" w:rsidRDefault="00000000" w:rsidP="00F23C59">
      <w:pPr>
        <w:pStyle w:val="Heading2"/>
        <w:jc w:val="left"/>
        <w:rPr>
          <w:rFonts w:ascii="Times New Roman" w:hAnsi="Times New Roman" w:cs="Times New Roman"/>
          <w:color w:val="000000" w:themeColor="text1"/>
        </w:rPr>
      </w:pPr>
      <w:bookmarkStart w:id="52" w:name="_Toc231499001"/>
      <w:r w:rsidRPr="00CC68D9">
        <w:rPr>
          <w:rFonts w:ascii="Times New Roman" w:eastAsia="Times New Roman" w:hAnsi="Times New Roman" w:cs="Times New Roman"/>
          <w:color w:val="000000" w:themeColor="text1"/>
        </w:rPr>
        <w:t>3.7. Thiết kế cơ sở dữ liệu cục bộ</w:t>
      </w:r>
      <w:bookmarkEnd w:id="52"/>
    </w:p>
    <w:p w14:paraId="5C254541" w14:textId="77777777" w:rsidR="00205E59" w:rsidRPr="00CC68D9" w:rsidRDefault="00000000" w:rsidP="00943056">
      <w:pPr>
        <w:ind w:firstLine="720"/>
        <w:rPr>
          <w:rFonts w:cs="Times New Roman"/>
          <w:color w:val="000000" w:themeColor="text1"/>
          <w:szCs w:val="26"/>
        </w:rPr>
      </w:pPr>
      <w:r w:rsidRPr="00CC68D9">
        <w:rPr>
          <w:rFonts w:cs="Times New Roman"/>
          <w:color w:val="000000" w:themeColor="text1"/>
          <w:szCs w:val="26"/>
        </w:rPr>
        <w:t>Lịch sử quét được lưu bằng Room (SQLite) qua thực thể ScanHistoryEntity; cài đặt người dùng lưu bằng Jetpack DataStore (Preferences).</w:t>
      </w:r>
    </w:p>
    <w:p w14:paraId="2567C6AF" w14:textId="77777777" w:rsidR="005F2964" w:rsidRPr="00CC68D9" w:rsidRDefault="005F2964" w:rsidP="00943056">
      <w:pPr>
        <w:ind w:firstLine="720"/>
        <w:rPr>
          <w:rFonts w:cs="Times New Roman"/>
          <w:color w:val="000000" w:themeColor="text1"/>
          <w:szCs w:val="26"/>
        </w:rPr>
      </w:pPr>
    </w:p>
    <w:p w14:paraId="1CDEC1A1" w14:textId="77777777" w:rsidR="00205E59" w:rsidRPr="00CC68D9" w:rsidRDefault="00000000" w:rsidP="005F2964">
      <w:pPr>
        <w:pStyle w:val="tenbang"/>
        <w:rPr>
          <w:szCs w:val="26"/>
        </w:rPr>
      </w:pPr>
      <w:bookmarkStart w:id="53" w:name="_Toc231499378"/>
      <w:r w:rsidRPr="00CC68D9">
        <w:rPr>
          <w:szCs w:val="26"/>
        </w:rPr>
        <w:t>Bảng 3.5. Cấu trúc bảng lịch sử quét (ScanHistoryEntity)</w:t>
      </w:r>
      <w:bookmarkEnd w:id="53"/>
    </w:p>
    <w:tbl>
      <w:tblPr>
        <w:tblStyle w:val="LightGrid-Accent1"/>
        <w:tblW w:w="5000" w:type="pct"/>
        <w:jc w:val="center"/>
        <w:tblLook w:val="04A0" w:firstRow="1" w:lastRow="0" w:firstColumn="1" w:lastColumn="0" w:noHBand="0" w:noVBand="1"/>
      </w:tblPr>
      <w:tblGrid>
        <w:gridCol w:w="1922"/>
        <w:gridCol w:w="3074"/>
        <w:gridCol w:w="4291"/>
      </w:tblGrid>
      <w:tr w:rsidR="00205E59" w:rsidRPr="00CC68D9" w14:paraId="237D2D63"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5" w:type="pct"/>
            <w:tcBorders>
              <w:right w:val="single" w:sz="8" w:space="0" w:color="4F81BD" w:themeColor="accent1"/>
            </w:tcBorders>
          </w:tcPr>
          <w:p w14:paraId="28B7105C"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Trường</w:t>
            </w:r>
          </w:p>
        </w:tc>
        <w:tc>
          <w:tcPr>
            <w:tcW w:w="1655" w:type="pct"/>
            <w:tcBorders>
              <w:right w:val="single" w:sz="8" w:space="0" w:color="4F81BD" w:themeColor="accent1"/>
            </w:tcBorders>
          </w:tcPr>
          <w:p w14:paraId="11FB6F38"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Kiểu</w:t>
            </w:r>
          </w:p>
        </w:tc>
        <w:tc>
          <w:tcPr>
            <w:tcW w:w="2310" w:type="pct"/>
          </w:tcPr>
          <w:p w14:paraId="75E669FE"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Ý nghĩa</w:t>
            </w:r>
          </w:p>
        </w:tc>
      </w:tr>
      <w:tr w:rsidR="00205E59" w:rsidRPr="00CC68D9" w14:paraId="0DC281A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442E90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id</w:t>
            </w:r>
          </w:p>
        </w:tc>
        <w:tc>
          <w:tcPr>
            <w:tcW w:w="1655" w:type="pct"/>
            <w:tcBorders>
              <w:top w:val="single" w:sz="8" w:space="0" w:color="4F81BD" w:themeColor="accent1"/>
              <w:bottom w:val="single" w:sz="8" w:space="0" w:color="4F81BD" w:themeColor="accent1"/>
              <w:right w:val="single" w:sz="8" w:space="0" w:color="4F81BD" w:themeColor="accent1"/>
            </w:tcBorders>
          </w:tcPr>
          <w:p w14:paraId="65F2CF5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Long (PK, tự tăng)</w:t>
            </w:r>
          </w:p>
        </w:tc>
        <w:tc>
          <w:tcPr>
            <w:tcW w:w="2310" w:type="pct"/>
            <w:tcBorders>
              <w:top w:val="single" w:sz="8" w:space="0" w:color="4F81BD" w:themeColor="accent1"/>
              <w:bottom w:val="single" w:sz="8" w:space="0" w:color="4F81BD" w:themeColor="accent1"/>
              <w:right w:val="single" w:sz="8" w:space="0" w:color="4F81BD" w:themeColor="accent1"/>
            </w:tcBorders>
          </w:tcPr>
          <w:p w14:paraId="2F092AF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Khóa chính</w:t>
            </w:r>
          </w:p>
        </w:tc>
      </w:tr>
      <w:tr w:rsidR="00205E59" w:rsidRPr="00CC68D9" w14:paraId="4636D0A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9F4AC6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type</w:t>
            </w:r>
          </w:p>
        </w:tc>
        <w:tc>
          <w:tcPr>
            <w:tcW w:w="1655" w:type="pct"/>
            <w:tcBorders>
              <w:top w:val="single" w:sz="8" w:space="0" w:color="4F81BD" w:themeColor="accent1"/>
              <w:bottom w:val="single" w:sz="8" w:space="0" w:color="4F81BD" w:themeColor="accent1"/>
              <w:right w:val="single" w:sz="8" w:space="0" w:color="4F81BD" w:themeColor="accent1"/>
            </w:tcBorders>
          </w:tcPr>
          <w:p w14:paraId="3A87936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ScanType (MONEY/MENU)</w:t>
            </w:r>
          </w:p>
        </w:tc>
        <w:tc>
          <w:tcPr>
            <w:tcW w:w="2310" w:type="pct"/>
            <w:tcBorders>
              <w:top w:val="single" w:sz="8" w:space="0" w:color="4F81BD" w:themeColor="accent1"/>
              <w:bottom w:val="single" w:sz="8" w:space="0" w:color="4F81BD" w:themeColor="accent1"/>
              <w:right w:val="single" w:sz="8" w:space="0" w:color="4F81BD" w:themeColor="accent1"/>
            </w:tcBorders>
          </w:tcPr>
          <w:p w14:paraId="7E2E030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Loại lần quét</w:t>
            </w:r>
          </w:p>
        </w:tc>
      </w:tr>
      <w:tr w:rsidR="00205E59" w:rsidRPr="00CC68D9" w14:paraId="31EDFAD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FEF57A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content</w:t>
            </w:r>
          </w:p>
        </w:tc>
        <w:tc>
          <w:tcPr>
            <w:tcW w:w="1655" w:type="pct"/>
            <w:tcBorders>
              <w:top w:val="single" w:sz="8" w:space="0" w:color="4F81BD" w:themeColor="accent1"/>
              <w:bottom w:val="single" w:sz="8" w:space="0" w:color="4F81BD" w:themeColor="accent1"/>
              <w:right w:val="single" w:sz="8" w:space="0" w:color="4F81BD" w:themeColor="accent1"/>
            </w:tcBorders>
          </w:tcPr>
          <w:p w14:paraId="5C01A7D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String</w:t>
            </w:r>
          </w:p>
        </w:tc>
        <w:tc>
          <w:tcPr>
            <w:tcW w:w="2310" w:type="pct"/>
            <w:tcBorders>
              <w:top w:val="single" w:sz="8" w:space="0" w:color="4F81BD" w:themeColor="accent1"/>
              <w:bottom w:val="single" w:sz="8" w:space="0" w:color="4F81BD" w:themeColor="accent1"/>
              <w:right w:val="single" w:sz="8" w:space="0" w:color="4F81BD" w:themeColor="accent1"/>
            </w:tcBorders>
          </w:tcPr>
          <w:p w14:paraId="4690893E"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Nội dung đã đọc bằng TTS</w:t>
            </w:r>
          </w:p>
        </w:tc>
      </w:tr>
      <w:tr w:rsidR="00205E59" w:rsidRPr="00CC68D9" w14:paraId="36F843A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035"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1BC2854"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timestamp</w:t>
            </w:r>
          </w:p>
        </w:tc>
        <w:tc>
          <w:tcPr>
            <w:tcW w:w="1655" w:type="pct"/>
            <w:tcBorders>
              <w:top w:val="single" w:sz="8" w:space="0" w:color="4F81BD" w:themeColor="accent1"/>
              <w:bottom w:val="single" w:sz="8" w:space="0" w:color="4F81BD" w:themeColor="accent1"/>
              <w:right w:val="single" w:sz="8" w:space="0" w:color="4F81BD" w:themeColor="accent1"/>
            </w:tcBorders>
          </w:tcPr>
          <w:p w14:paraId="7A63D06A"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Long</w:t>
            </w:r>
          </w:p>
        </w:tc>
        <w:tc>
          <w:tcPr>
            <w:tcW w:w="2310" w:type="pct"/>
            <w:tcBorders>
              <w:top w:val="single" w:sz="8" w:space="0" w:color="4F81BD" w:themeColor="accent1"/>
              <w:bottom w:val="single" w:sz="8" w:space="0" w:color="4F81BD" w:themeColor="accent1"/>
              <w:right w:val="single" w:sz="8" w:space="0" w:color="4F81BD" w:themeColor="accent1"/>
            </w:tcBorders>
          </w:tcPr>
          <w:p w14:paraId="623F71A9"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Thời điểm quét (epoch millis)</w:t>
            </w:r>
          </w:p>
        </w:tc>
      </w:tr>
    </w:tbl>
    <w:p w14:paraId="6D49112C" w14:textId="77777777" w:rsidR="00205E59" w:rsidRPr="00CC68D9" w:rsidRDefault="00205E59">
      <w:pPr>
        <w:spacing w:after="40"/>
        <w:rPr>
          <w:rFonts w:cs="Times New Roman"/>
          <w:color w:val="000000" w:themeColor="text1"/>
          <w:szCs w:val="26"/>
        </w:rPr>
      </w:pPr>
    </w:p>
    <w:p w14:paraId="2724B035" w14:textId="77777777" w:rsidR="00205E59" w:rsidRPr="00CC68D9" w:rsidRDefault="00000000" w:rsidP="005F2964">
      <w:pPr>
        <w:pStyle w:val="tenbang"/>
        <w:rPr>
          <w:szCs w:val="26"/>
        </w:rPr>
      </w:pPr>
      <w:bookmarkStart w:id="54" w:name="_Toc231499379"/>
      <w:r w:rsidRPr="00CC68D9">
        <w:rPr>
          <w:szCs w:val="26"/>
        </w:rPr>
        <w:t>Bảng 3.6. Các tùy chọn cài đặt (DataStore)</w:t>
      </w:r>
      <w:bookmarkEnd w:id="54"/>
    </w:p>
    <w:tbl>
      <w:tblPr>
        <w:tblStyle w:val="LightGrid-Accent1"/>
        <w:tblW w:w="5000" w:type="pct"/>
        <w:jc w:val="center"/>
        <w:tblLook w:val="04A0" w:firstRow="1" w:lastRow="0" w:firstColumn="1" w:lastColumn="0" w:noHBand="0" w:noVBand="1"/>
      </w:tblPr>
      <w:tblGrid>
        <w:gridCol w:w="2883"/>
        <w:gridCol w:w="3843"/>
        <w:gridCol w:w="2561"/>
      </w:tblGrid>
      <w:tr w:rsidR="00205E59" w:rsidRPr="00CC68D9" w14:paraId="62105BC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2" w:type="pct"/>
            <w:tcBorders>
              <w:right w:val="single" w:sz="8" w:space="0" w:color="4F81BD" w:themeColor="accent1"/>
            </w:tcBorders>
          </w:tcPr>
          <w:p w14:paraId="4588B865"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Cài đặt</w:t>
            </w:r>
          </w:p>
        </w:tc>
        <w:tc>
          <w:tcPr>
            <w:tcW w:w="2069" w:type="pct"/>
            <w:tcBorders>
              <w:right w:val="single" w:sz="8" w:space="0" w:color="4F81BD" w:themeColor="accent1"/>
            </w:tcBorders>
          </w:tcPr>
          <w:p w14:paraId="2916DE0C"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Kiểu</w:t>
            </w:r>
          </w:p>
        </w:tc>
        <w:tc>
          <w:tcPr>
            <w:tcW w:w="1379" w:type="pct"/>
          </w:tcPr>
          <w:p w14:paraId="6D5146A7"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Mặc định</w:t>
            </w:r>
          </w:p>
        </w:tc>
      </w:tr>
      <w:tr w:rsidR="00205E59" w:rsidRPr="00CC68D9" w14:paraId="15AF9D25"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89D6C0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Tốc độ đọc</w:t>
            </w:r>
          </w:p>
        </w:tc>
        <w:tc>
          <w:tcPr>
            <w:tcW w:w="2069" w:type="pct"/>
            <w:tcBorders>
              <w:top w:val="single" w:sz="8" w:space="0" w:color="4F81BD" w:themeColor="accent1"/>
              <w:bottom w:val="single" w:sz="8" w:space="0" w:color="4F81BD" w:themeColor="accent1"/>
              <w:right w:val="single" w:sz="8" w:space="0" w:color="4F81BD" w:themeColor="accent1"/>
            </w:tcBorders>
          </w:tcPr>
          <w:p w14:paraId="3A45619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Float (0.5–2.0)</w:t>
            </w:r>
          </w:p>
        </w:tc>
        <w:tc>
          <w:tcPr>
            <w:tcW w:w="1379" w:type="pct"/>
            <w:tcBorders>
              <w:top w:val="single" w:sz="8" w:space="0" w:color="4F81BD" w:themeColor="accent1"/>
              <w:bottom w:val="single" w:sz="8" w:space="0" w:color="4F81BD" w:themeColor="accent1"/>
              <w:right w:val="single" w:sz="8" w:space="0" w:color="4F81BD" w:themeColor="accent1"/>
            </w:tcBorders>
          </w:tcPr>
          <w:p w14:paraId="12BDC808"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1.0</w:t>
            </w:r>
          </w:p>
        </w:tc>
      </w:tr>
      <w:tr w:rsidR="00205E59" w:rsidRPr="00CC68D9" w14:paraId="3DF6B67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D2C5DC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Giọng đọc</w:t>
            </w:r>
          </w:p>
        </w:tc>
        <w:tc>
          <w:tcPr>
            <w:tcW w:w="2069" w:type="pct"/>
            <w:tcBorders>
              <w:top w:val="single" w:sz="8" w:space="0" w:color="4F81BD" w:themeColor="accent1"/>
              <w:bottom w:val="single" w:sz="8" w:space="0" w:color="4F81BD" w:themeColor="accent1"/>
              <w:right w:val="single" w:sz="8" w:space="0" w:color="4F81BD" w:themeColor="accent1"/>
            </w:tcBorders>
          </w:tcPr>
          <w:p w14:paraId="7A172E4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Enum (Tự động / FPT / Android)</w:t>
            </w:r>
          </w:p>
        </w:tc>
        <w:tc>
          <w:tcPr>
            <w:tcW w:w="1379" w:type="pct"/>
            <w:tcBorders>
              <w:top w:val="single" w:sz="8" w:space="0" w:color="4F81BD" w:themeColor="accent1"/>
              <w:bottom w:val="single" w:sz="8" w:space="0" w:color="4F81BD" w:themeColor="accent1"/>
              <w:right w:val="single" w:sz="8" w:space="0" w:color="4F81BD" w:themeColor="accent1"/>
            </w:tcBorders>
          </w:tcPr>
          <w:p w14:paraId="66574B7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Tự động</w:t>
            </w:r>
          </w:p>
        </w:tc>
      </w:tr>
      <w:tr w:rsidR="00205E59" w:rsidRPr="00CC68D9" w14:paraId="55C5AD9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CC31A2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Độ tương phản</w:t>
            </w:r>
          </w:p>
        </w:tc>
        <w:tc>
          <w:tcPr>
            <w:tcW w:w="2069" w:type="pct"/>
            <w:tcBorders>
              <w:top w:val="single" w:sz="8" w:space="0" w:color="4F81BD" w:themeColor="accent1"/>
              <w:bottom w:val="single" w:sz="8" w:space="0" w:color="4F81BD" w:themeColor="accent1"/>
              <w:right w:val="single" w:sz="8" w:space="0" w:color="4F81BD" w:themeColor="accent1"/>
            </w:tcBorders>
          </w:tcPr>
          <w:p w14:paraId="23CFD82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Enum (Hệ thống / Đen-vàng / Trắng-đen)</w:t>
            </w:r>
          </w:p>
        </w:tc>
        <w:tc>
          <w:tcPr>
            <w:tcW w:w="1379" w:type="pct"/>
            <w:tcBorders>
              <w:top w:val="single" w:sz="8" w:space="0" w:color="4F81BD" w:themeColor="accent1"/>
              <w:bottom w:val="single" w:sz="8" w:space="0" w:color="4F81BD" w:themeColor="accent1"/>
              <w:right w:val="single" w:sz="8" w:space="0" w:color="4F81BD" w:themeColor="accent1"/>
            </w:tcBorders>
          </w:tcPr>
          <w:p w14:paraId="77A37B7F"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Hệ thống</w:t>
            </w:r>
          </w:p>
        </w:tc>
      </w:tr>
      <w:tr w:rsidR="00205E59" w:rsidRPr="00CC68D9" w14:paraId="1781EFF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BA1A72B"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Rung phản hồi</w:t>
            </w:r>
          </w:p>
        </w:tc>
        <w:tc>
          <w:tcPr>
            <w:tcW w:w="2069" w:type="pct"/>
            <w:tcBorders>
              <w:top w:val="single" w:sz="8" w:space="0" w:color="4F81BD" w:themeColor="accent1"/>
              <w:bottom w:val="single" w:sz="8" w:space="0" w:color="4F81BD" w:themeColor="accent1"/>
              <w:right w:val="single" w:sz="8" w:space="0" w:color="4F81BD" w:themeColor="accent1"/>
            </w:tcBorders>
          </w:tcPr>
          <w:p w14:paraId="2396D54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Boolean</w:t>
            </w:r>
          </w:p>
        </w:tc>
        <w:tc>
          <w:tcPr>
            <w:tcW w:w="1379" w:type="pct"/>
            <w:tcBorders>
              <w:top w:val="single" w:sz="8" w:space="0" w:color="4F81BD" w:themeColor="accent1"/>
              <w:bottom w:val="single" w:sz="8" w:space="0" w:color="4F81BD" w:themeColor="accent1"/>
              <w:right w:val="single" w:sz="8" w:space="0" w:color="4F81BD" w:themeColor="accent1"/>
            </w:tcBorders>
          </w:tcPr>
          <w:p w14:paraId="6C8077D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Bật</w:t>
            </w:r>
          </w:p>
        </w:tc>
      </w:tr>
      <w:tr w:rsidR="00205E59" w:rsidRPr="00CC68D9" w14:paraId="6AD4D57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EDF723A"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Tự động chụp tiền</w:t>
            </w:r>
          </w:p>
        </w:tc>
        <w:tc>
          <w:tcPr>
            <w:tcW w:w="2069" w:type="pct"/>
            <w:tcBorders>
              <w:top w:val="single" w:sz="8" w:space="0" w:color="4F81BD" w:themeColor="accent1"/>
              <w:bottom w:val="single" w:sz="8" w:space="0" w:color="4F81BD" w:themeColor="accent1"/>
              <w:right w:val="single" w:sz="8" w:space="0" w:color="4F81BD" w:themeColor="accent1"/>
            </w:tcBorders>
          </w:tcPr>
          <w:p w14:paraId="0D2E0E5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Boolean</w:t>
            </w:r>
          </w:p>
        </w:tc>
        <w:tc>
          <w:tcPr>
            <w:tcW w:w="1379" w:type="pct"/>
            <w:tcBorders>
              <w:top w:val="single" w:sz="8" w:space="0" w:color="4F81BD" w:themeColor="accent1"/>
              <w:bottom w:val="single" w:sz="8" w:space="0" w:color="4F81BD" w:themeColor="accent1"/>
              <w:right w:val="single" w:sz="8" w:space="0" w:color="4F81BD" w:themeColor="accent1"/>
            </w:tcBorders>
          </w:tcPr>
          <w:p w14:paraId="3AE7D4A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Tắt</w:t>
            </w:r>
          </w:p>
        </w:tc>
      </w:tr>
      <w:tr w:rsidR="00205E59" w:rsidRPr="00CC68D9" w14:paraId="30E7BE11"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20F14AD"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Điều khiển giọng nói</w:t>
            </w:r>
          </w:p>
        </w:tc>
        <w:tc>
          <w:tcPr>
            <w:tcW w:w="2069" w:type="pct"/>
            <w:tcBorders>
              <w:top w:val="single" w:sz="8" w:space="0" w:color="4F81BD" w:themeColor="accent1"/>
              <w:bottom w:val="single" w:sz="8" w:space="0" w:color="4F81BD" w:themeColor="accent1"/>
              <w:right w:val="single" w:sz="8" w:space="0" w:color="4F81BD" w:themeColor="accent1"/>
            </w:tcBorders>
          </w:tcPr>
          <w:p w14:paraId="1798D27E"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Boolean</w:t>
            </w:r>
          </w:p>
        </w:tc>
        <w:tc>
          <w:tcPr>
            <w:tcW w:w="1379" w:type="pct"/>
            <w:tcBorders>
              <w:top w:val="single" w:sz="8" w:space="0" w:color="4F81BD" w:themeColor="accent1"/>
              <w:bottom w:val="single" w:sz="8" w:space="0" w:color="4F81BD" w:themeColor="accent1"/>
              <w:right w:val="single" w:sz="8" w:space="0" w:color="4F81BD" w:themeColor="accent1"/>
            </w:tcBorders>
          </w:tcPr>
          <w:p w14:paraId="5CCFF49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Bật</w:t>
            </w:r>
          </w:p>
        </w:tc>
      </w:tr>
    </w:tbl>
    <w:p w14:paraId="45737143" w14:textId="77777777" w:rsidR="00205E59" w:rsidRPr="00CC68D9" w:rsidRDefault="00205E59">
      <w:pPr>
        <w:spacing w:after="40"/>
        <w:rPr>
          <w:rFonts w:cs="Times New Roman"/>
          <w:color w:val="000000" w:themeColor="text1"/>
          <w:szCs w:val="26"/>
        </w:rPr>
      </w:pPr>
    </w:p>
    <w:p w14:paraId="78CCDE12" w14:textId="77777777" w:rsidR="00205E59" w:rsidRPr="00CC68D9" w:rsidRDefault="00000000">
      <w:pPr>
        <w:pStyle w:val="Heading2"/>
        <w:spacing w:after="120"/>
        <w:jc w:val="left"/>
        <w:rPr>
          <w:rFonts w:ascii="Times New Roman" w:hAnsi="Times New Roman" w:cs="Times New Roman"/>
          <w:color w:val="000000" w:themeColor="text1"/>
        </w:rPr>
      </w:pPr>
      <w:bookmarkStart w:id="55" w:name="_Toc231499002"/>
      <w:r w:rsidRPr="00CC68D9">
        <w:rPr>
          <w:rFonts w:ascii="Times New Roman" w:eastAsia="Times New Roman" w:hAnsi="Times New Roman" w:cs="Times New Roman"/>
          <w:color w:val="000000" w:themeColor="text1"/>
        </w:rPr>
        <w:t>3.8. Thiết kế các lớp chính</w:t>
      </w:r>
      <w:bookmarkEnd w:id="55"/>
    </w:p>
    <w:p w14:paraId="6670445C" w14:textId="77777777" w:rsidR="00205E59" w:rsidRPr="00CC68D9" w:rsidRDefault="00000000" w:rsidP="005F2964">
      <w:pPr>
        <w:pStyle w:val="tenbang"/>
        <w:rPr>
          <w:szCs w:val="26"/>
        </w:rPr>
      </w:pPr>
      <w:bookmarkStart w:id="56" w:name="_Toc231499380"/>
      <w:r w:rsidRPr="00CC68D9">
        <w:rPr>
          <w:szCs w:val="26"/>
        </w:rPr>
        <w:t>Bảng 3.7. Các lớp/thành phần chính và trách nhiệm</w:t>
      </w:r>
      <w:bookmarkEnd w:id="56"/>
    </w:p>
    <w:tbl>
      <w:tblPr>
        <w:tblStyle w:val="LightGrid-Accent1"/>
        <w:tblW w:w="5000" w:type="pct"/>
        <w:jc w:val="center"/>
        <w:tblLook w:val="04A0" w:firstRow="1" w:lastRow="0" w:firstColumn="1" w:lastColumn="0" w:noHBand="0" w:noVBand="1"/>
      </w:tblPr>
      <w:tblGrid>
        <w:gridCol w:w="3330"/>
        <w:gridCol w:w="5957"/>
      </w:tblGrid>
      <w:tr w:rsidR="00205E59" w:rsidRPr="00CC68D9" w14:paraId="157E9A3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pct"/>
            <w:tcBorders>
              <w:right w:val="single" w:sz="8" w:space="0" w:color="4F81BD" w:themeColor="accent1"/>
            </w:tcBorders>
          </w:tcPr>
          <w:p w14:paraId="7BFB65F2" w14:textId="77777777" w:rsidR="00205E59" w:rsidRPr="00CC68D9" w:rsidRDefault="00000000">
            <w:pPr>
              <w:jc w:val="center"/>
              <w:rPr>
                <w:rFonts w:cs="Times New Roman"/>
                <w:b w:val="0"/>
                <w:bCs w:val="0"/>
                <w:color w:val="000000" w:themeColor="text1"/>
                <w:szCs w:val="26"/>
              </w:rPr>
            </w:pPr>
            <w:r w:rsidRPr="00CC68D9">
              <w:rPr>
                <w:rFonts w:cs="Times New Roman"/>
                <w:color w:val="000000" w:themeColor="text1"/>
                <w:szCs w:val="26"/>
              </w:rPr>
              <w:t>Lớp / Thành phần</w:t>
            </w:r>
          </w:p>
        </w:tc>
        <w:tc>
          <w:tcPr>
            <w:tcW w:w="3207" w:type="pct"/>
          </w:tcPr>
          <w:p w14:paraId="7682DDA9" w14:textId="77777777" w:rsidR="00205E59" w:rsidRPr="00CC68D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CC68D9">
              <w:rPr>
                <w:rFonts w:cs="Times New Roman"/>
                <w:color w:val="000000" w:themeColor="text1"/>
                <w:szCs w:val="26"/>
              </w:rPr>
              <w:t>Trách nhiệm</w:t>
            </w:r>
          </w:p>
        </w:tc>
      </w:tr>
      <w:tr w:rsidR="00205E59" w:rsidRPr="00CC68D9" w14:paraId="6ED535F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4EE6F7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MainActivity</w:t>
            </w:r>
          </w:p>
        </w:tc>
        <w:tc>
          <w:tcPr>
            <w:tcW w:w="3207" w:type="pct"/>
            <w:tcBorders>
              <w:top w:val="single" w:sz="8" w:space="0" w:color="4F81BD" w:themeColor="accent1"/>
              <w:bottom w:val="single" w:sz="8" w:space="0" w:color="4F81BD" w:themeColor="accent1"/>
              <w:right w:val="single" w:sz="8" w:space="0" w:color="4F81BD" w:themeColor="accent1"/>
            </w:tcBorders>
          </w:tcPr>
          <w:p w14:paraId="3A37195F"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Điểm vào ứng dụng, host Compose, xử lý quyền và phím cứng</w:t>
            </w:r>
          </w:p>
        </w:tc>
      </w:tr>
      <w:tr w:rsidR="00205E59" w:rsidRPr="00CC68D9" w14:paraId="51B7E12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4851B0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AppNavHost</w:t>
            </w:r>
          </w:p>
        </w:tc>
        <w:tc>
          <w:tcPr>
            <w:tcW w:w="3207" w:type="pct"/>
            <w:tcBorders>
              <w:top w:val="single" w:sz="8" w:space="0" w:color="4F81BD" w:themeColor="accent1"/>
              <w:bottom w:val="single" w:sz="8" w:space="0" w:color="4F81BD" w:themeColor="accent1"/>
              <w:right w:val="single" w:sz="8" w:space="0" w:color="4F81BD" w:themeColor="accent1"/>
            </w:tcBorders>
          </w:tcPr>
          <w:p w14:paraId="0169C504"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Điều hướng giữa các màn hình bằng Navigation Compose</w:t>
            </w:r>
          </w:p>
        </w:tc>
      </w:tr>
      <w:tr w:rsidR="00205E59" w:rsidRPr="00CC68D9" w14:paraId="36D9C62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455F93"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lastRenderedPageBreak/>
              <w:t>MoneyViewModel</w:t>
            </w:r>
          </w:p>
        </w:tc>
        <w:tc>
          <w:tcPr>
            <w:tcW w:w="3207" w:type="pct"/>
            <w:tcBorders>
              <w:top w:val="single" w:sz="8" w:space="0" w:color="4F81BD" w:themeColor="accent1"/>
              <w:bottom w:val="single" w:sz="8" w:space="0" w:color="4F81BD" w:themeColor="accent1"/>
              <w:right w:val="single" w:sz="8" w:space="0" w:color="4F81BD" w:themeColor="accent1"/>
            </w:tcBorders>
          </w:tcPr>
          <w:p w14:paraId="7E70578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Logic đếm tiền, ổn định khung, chống đếm trùng, đọc tổng</w:t>
            </w:r>
          </w:p>
        </w:tc>
      </w:tr>
      <w:tr w:rsidR="00205E59" w:rsidRPr="00CC68D9" w14:paraId="225C129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B94B624"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MenuViewModel</w:t>
            </w:r>
          </w:p>
        </w:tc>
        <w:tc>
          <w:tcPr>
            <w:tcW w:w="3207" w:type="pct"/>
            <w:tcBorders>
              <w:top w:val="single" w:sz="8" w:space="0" w:color="4F81BD" w:themeColor="accent1"/>
              <w:bottom w:val="single" w:sz="8" w:space="0" w:color="4F81BD" w:themeColor="accent1"/>
              <w:right w:val="single" w:sz="8" w:space="0" w:color="4F81BD" w:themeColor="accent1"/>
            </w:tcBorders>
          </w:tcPr>
          <w:p w14:paraId="731C5E5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Logic đọc menu, đếm lùi, duyệt/chọn món, tính tổng</w:t>
            </w:r>
          </w:p>
        </w:tc>
      </w:tr>
      <w:tr w:rsidR="00205E59" w:rsidRPr="00CC68D9" w14:paraId="0AF51D75"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41DC62"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MoneyClassifier (interface)</w:t>
            </w:r>
          </w:p>
        </w:tc>
        <w:tc>
          <w:tcPr>
            <w:tcW w:w="3207" w:type="pct"/>
            <w:tcBorders>
              <w:top w:val="single" w:sz="8" w:space="0" w:color="4F81BD" w:themeColor="accent1"/>
              <w:bottom w:val="single" w:sz="8" w:space="0" w:color="4F81BD" w:themeColor="accent1"/>
              <w:right w:val="single" w:sz="8" w:space="0" w:color="4F81BD" w:themeColor="accent1"/>
            </w:tcBorders>
          </w:tcPr>
          <w:p w14:paraId="16B077E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Hợp đồng nhận diện tiền (cho phép thay mô hình)</w:t>
            </w:r>
          </w:p>
        </w:tc>
      </w:tr>
      <w:tr w:rsidR="00205E59" w:rsidRPr="00CC68D9" w14:paraId="7F006A33"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877D5FC"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Yolov10MoneyDetector</w:t>
            </w:r>
          </w:p>
        </w:tc>
        <w:tc>
          <w:tcPr>
            <w:tcW w:w="3207" w:type="pct"/>
            <w:tcBorders>
              <w:top w:val="single" w:sz="8" w:space="0" w:color="4F81BD" w:themeColor="accent1"/>
              <w:bottom w:val="single" w:sz="8" w:space="0" w:color="4F81BD" w:themeColor="accent1"/>
              <w:right w:val="single" w:sz="8" w:space="0" w:color="4F81BD" w:themeColor="accent1"/>
            </w:tcBorders>
          </w:tcPr>
          <w:p w14:paraId="28592580"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diện tiền bằng YOLOv10n trên TFLite</w:t>
            </w:r>
          </w:p>
        </w:tc>
      </w:tr>
      <w:tr w:rsidR="00205E59" w:rsidRPr="00CC68D9" w14:paraId="2C79495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DF72A67"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GroqMenuAnalyzer</w:t>
            </w:r>
          </w:p>
        </w:tc>
        <w:tc>
          <w:tcPr>
            <w:tcW w:w="3207" w:type="pct"/>
            <w:tcBorders>
              <w:top w:val="single" w:sz="8" w:space="0" w:color="4F81BD" w:themeColor="accent1"/>
              <w:bottom w:val="single" w:sz="8" w:space="0" w:color="4F81BD" w:themeColor="accent1"/>
              <w:right w:val="single" w:sz="8" w:space="0" w:color="4F81BD" w:themeColor="accent1"/>
            </w:tcBorders>
          </w:tcPr>
          <w:p w14:paraId="1E227F4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Gọi mô hình ngôn ngữ – thị giác, phân tích JSON món + giá</w:t>
            </w:r>
          </w:p>
        </w:tc>
      </w:tr>
      <w:tr w:rsidR="00205E59" w:rsidRPr="00CC68D9" w14:paraId="3548F28B"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3FF6F30"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TtsManager / RoutedTtsEngine</w:t>
            </w:r>
          </w:p>
        </w:tc>
        <w:tc>
          <w:tcPr>
            <w:tcW w:w="3207" w:type="pct"/>
            <w:tcBorders>
              <w:top w:val="single" w:sz="8" w:space="0" w:color="4F81BD" w:themeColor="accent1"/>
              <w:bottom w:val="single" w:sz="8" w:space="0" w:color="4F81BD" w:themeColor="accent1"/>
              <w:right w:val="single" w:sz="8" w:space="0" w:color="4F81BD" w:themeColor="accent1"/>
            </w:tcBorders>
          </w:tcPr>
          <w:p w14:paraId="39596373"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Định tuyến TTS giữa FPT.AI và Android</w:t>
            </w:r>
          </w:p>
        </w:tc>
      </w:tr>
      <w:tr w:rsidR="00205E59" w:rsidRPr="00CC68D9" w14:paraId="44F2E42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A8D8813"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VoiceCommandService</w:t>
            </w:r>
          </w:p>
        </w:tc>
        <w:tc>
          <w:tcPr>
            <w:tcW w:w="3207" w:type="pct"/>
            <w:tcBorders>
              <w:top w:val="single" w:sz="8" w:space="0" w:color="4F81BD" w:themeColor="accent1"/>
              <w:bottom w:val="single" w:sz="8" w:space="0" w:color="4F81BD" w:themeColor="accent1"/>
              <w:right w:val="single" w:sz="8" w:space="0" w:color="4F81BD" w:themeColor="accent1"/>
            </w:tcBorders>
          </w:tcPr>
          <w:p w14:paraId="32AA28FB"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Nhận và ánh xạ lệnh giọng nói tiếng Việt</w:t>
            </w:r>
          </w:p>
        </w:tc>
      </w:tr>
      <w:tr w:rsidR="00205E59" w:rsidRPr="00CC68D9" w14:paraId="60166DE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526694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FrameQualityAnalyzer</w:t>
            </w:r>
          </w:p>
        </w:tc>
        <w:tc>
          <w:tcPr>
            <w:tcW w:w="3207" w:type="pct"/>
            <w:tcBorders>
              <w:top w:val="single" w:sz="8" w:space="0" w:color="4F81BD" w:themeColor="accent1"/>
              <w:bottom w:val="single" w:sz="8" w:space="0" w:color="4F81BD" w:themeColor="accent1"/>
              <w:right w:val="single" w:sz="8" w:space="0" w:color="4F81BD" w:themeColor="accent1"/>
            </w:tcBorders>
          </w:tcPr>
          <w:p w14:paraId="1DA1B7D7"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Đánh giá độ sáng/độ nét để tự động chụp</w:t>
            </w:r>
          </w:p>
        </w:tc>
      </w:tr>
      <w:tr w:rsidR="00205E59" w:rsidRPr="00CC68D9" w14:paraId="02C75863"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783E720"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HistoryRepository</w:t>
            </w:r>
          </w:p>
        </w:tc>
        <w:tc>
          <w:tcPr>
            <w:tcW w:w="3207" w:type="pct"/>
            <w:tcBorders>
              <w:top w:val="single" w:sz="8" w:space="0" w:color="4F81BD" w:themeColor="accent1"/>
              <w:bottom w:val="single" w:sz="8" w:space="0" w:color="4F81BD" w:themeColor="accent1"/>
              <w:right w:val="single" w:sz="8" w:space="0" w:color="4F81BD" w:themeColor="accent1"/>
            </w:tcBorders>
          </w:tcPr>
          <w:p w14:paraId="7A46A225"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Truy xuất và ghi lịch sử quét (Room)</w:t>
            </w:r>
          </w:p>
        </w:tc>
      </w:tr>
      <w:tr w:rsidR="00205E59" w:rsidRPr="00CC68D9" w14:paraId="434396B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79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49673A8" w14:textId="77777777" w:rsidR="00205E59" w:rsidRPr="00CC68D9" w:rsidRDefault="00000000">
            <w:pPr>
              <w:spacing w:after="40"/>
              <w:jc w:val="left"/>
              <w:rPr>
                <w:rFonts w:cs="Times New Roman"/>
                <w:b w:val="0"/>
                <w:bCs w:val="0"/>
                <w:color w:val="000000" w:themeColor="text1"/>
                <w:szCs w:val="26"/>
              </w:rPr>
            </w:pPr>
            <w:r w:rsidRPr="00CC68D9">
              <w:rPr>
                <w:rFonts w:cs="Times New Roman"/>
                <w:b w:val="0"/>
                <w:color w:val="000000" w:themeColor="text1"/>
                <w:szCs w:val="26"/>
              </w:rPr>
              <w:t>PreferencesRepository</w:t>
            </w:r>
          </w:p>
        </w:tc>
        <w:tc>
          <w:tcPr>
            <w:tcW w:w="3207" w:type="pct"/>
            <w:tcBorders>
              <w:top w:val="single" w:sz="8" w:space="0" w:color="4F81BD" w:themeColor="accent1"/>
              <w:bottom w:val="single" w:sz="8" w:space="0" w:color="4F81BD" w:themeColor="accent1"/>
              <w:right w:val="single" w:sz="8" w:space="0" w:color="4F81BD" w:themeColor="accent1"/>
            </w:tcBorders>
          </w:tcPr>
          <w:p w14:paraId="0ADFB586" w14:textId="77777777" w:rsidR="00205E59" w:rsidRPr="00CC68D9"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CC68D9">
              <w:rPr>
                <w:rFonts w:cs="Times New Roman"/>
                <w:color w:val="000000" w:themeColor="text1"/>
                <w:szCs w:val="26"/>
              </w:rPr>
              <w:t>Đọc/ghi cài đặt người dùng (DataStore)</w:t>
            </w:r>
          </w:p>
        </w:tc>
      </w:tr>
    </w:tbl>
    <w:p w14:paraId="12F9DDCC" w14:textId="77777777" w:rsidR="00205E59" w:rsidRPr="00CC68D9" w:rsidRDefault="00205E59">
      <w:pPr>
        <w:spacing w:after="40"/>
        <w:rPr>
          <w:rFonts w:cs="Times New Roman"/>
          <w:color w:val="000000" w:themeColor="text1"/>
          <w:szCs w:val="26"/>
        </w:rPr>
      </w:pPr>
    </w:p>
    <w:p w14:paraId="2A92DE15" w14:textId="77777777" w:rsidR="00205E59" w:rsidRDefault="00000000">
      <w:pPr>
        <w:rPr>
          <w:rFonts w:cs="Times New Roman"/>
          <w:color w:val="000000" w:themeColor="text1"/>
        </w:rPr>
      </w:pPr>
      <w:r>
        <w:rPr>
          <w:rFonts w:cs="Times New Roman"/>
          <w:color w:val="000000" w:themeColor="text1"/>
        </w:rPr>
        <w:br w:type="page"/>
      </w:r>
    </w:p>
    <w:p w14:paraId="5F5EA624" w14:textId="77777777" w:rsidR="00205E59" w:rsidRDefault="00000000" w:rsidP="00DB2677">
      <w:pPr>
        <w:pStyle w:val="Heading1"/>
        <w:spacing w:before="120"/>
        <w:jc w:val="left"/>
        <w:rPr>
          <w:rFonts w:ascii="Times New Roman" w:hAnsi="Times New Roman" w:cs="Times New Roman"/>
          <w:color w:val="000000" w:themeColor="text1"/>
        </w:rPr>
      </w:pPr>
      <w:bookmarkStart w:id="57" w:name="_Toc231499003"/>
      <w:r>
        <w:rPr>
          <w:rFonts w:ascii="Times New Roman" w:eastAsia="Times New Roman" w:hAnsi="Times New Roman" w:cs="Times New Roman"/>
          <w:color w:val="000000" w:themeColor="text1"/>
          <w:sz w:val="32"/>
        </w:rPr>
        <w:lastRenderedPageBreak/>
        <w:t>IV. TRIỂN KHAI VÀ THỰC NGHIỆM</w:t>
      </w:r>
      <w:bookmarkEnd w:id="57"/>
    </w:p>
    <w:p w14:paraId="4D189D1A" w14:textId="77777777" w:rsidR="00205E59" w:rsidRPr="00794BB0" w:rsidRDefault="00000000">
      <w:pPr>
        <w:pStyle w:val="Heading2"/>
        <w:spacing w:after="120"/>
        <w:jc w:val="left"/>
        <w:rPr>
          <w:rFonts w:ascii="Times New Roman" w:hAnsi="Times New Roman" w:cs="Times New Roman"/>
          <w:color w:val="000000" w:themeColor="text1"/>
        </w:rPr>
      </w:pPr>
      <w:bookmarkStart w:id="58" w:name="_Toc231499004"/>
      <w:r>
        <w:rPr>
          <w:rFonts w:ascii="Times New Roman" w:eastAsia="Times New Roman" w:hAnsi="Times New Roman" w:cs="Times New Roman"/>
          <w:color w:val="000000" w:themeColor="text1"/>
          <w:sz w:val="28"/>
        </w:rPr>
        <w:t xml:space="preserve">4.1. </w:t>
      </w:r>
      <w:r w:rsidRPr="00794BB0">
        <w:rPr>
          <w:rFonts w:ascii="Times New Roman" w:eastAsia="Times New Roman" w:hAnsi="Times New Roman" w:cs="Times New Roman"/>
          <w:color w:val="000000" w:themeColor="text1"/>
        </w:rPr>
        <w:t>Chuẩn bị</w:t>
      </w:r>
      <w:bookmarkEnd w:id="58"/>
    </w:p>
    <w:p w14:paraId="444FC91C" w14:textId="77777777" w:rsidR="00205E59" w:rsidRPr="00794BB0" w:rsidRDefault="00000000" w:rsidP="00F23C59">
      <w:pPr>
        <w:ind w:firstLine="720"/>
        <w:rPr>
          <w:rFonts w:cs="Times New Roman"/>
          <w:color w:val="000000" w:themeColor="text1"/>
          <w:szCs w:val="26"/>
        </w:rPr>
      </w:pPr>
      <w:r w:rsidRPr="00794BB0">
        <w:rPr>
          <w:rFonts w:cs="Times New Roman"/>
          <w:color w:val="000000" w:themeColor="text1"/>
          <w:szCs w:val="26"/>
        </w:rPr>
        <w:t>Môi trường phát triển: Android Studio, JDK 17, Gradle 8.9, thiết bị Android thật (API 26 trở lên) có camera sau. Mô hình AI được huấn luyện trên Google Colab (GPU T4). Khóa API (Groq, FPT.AI) lưu trong tệp local.properties (không đưa vào mã nguồn) và được nạp vào BuildConfig khi biên dịch.</w:t>
      </w:r>
    </w:p>
    <w:p w14:paraId="43E308C5" w14:textId="77777777" w:rsidR="00205E59" w:rsidRPr="00794BB0" w:rsidRDefault="00000000" w:rsidP="00F23C59">
      <w:pPr>
        <w:ind w:firstLine="720"/>
        <w:rPr>
          <w:rFonts w:cs="Times New Roman"/>
          <w:color w:val="000000" w:themeColor="text1"/>
          <w:szCs w:val="26"/>
        </w:rPr>
      </w:pPr>
      <w:r w:rsidRPr="00794BB0">
        <w:rPr>
          <w:rFonts w:cs="Times New Roman"/>
          <w:color w:val="000000" w:themeColor="text1"/>
          <w:szCs w:val="26"/>
        </w:rPr>
        <w:t>Một đặc điểm đáng chú ý của đề tài là kiến trúc được điều chỉnh qua nhiều phiên bản dựa trên kết quả thực nghiệm:</w:t>
      </w:r>
    </w:p>
    <w:p w14:paraId="77D43FFC" w14:textId="77777777" w:rsidR="00205E59" w:rsidRPr="00794BB0" w:rsidRDefault="00000000" w:rsidP="005F2964">
      <w:pPr>
        <w:pStyle w:val="tenbang"/>
        <w:rPr>
          <w:szCs w:val="26"/>
        </w:rPr>
      </w:pPr>
      <w:bookmarkStart w:id="59" w:name="_Toc231499381"/>
      <w:r w:rsidRPr="00794BB0">
        <w:rPr>
          <w:szCs w:val="26"/>
        </w:rPr>
        <w:t>Bảng 4.1. Các mốc tiến hóa kiến trúc của Mắt AI</w:t>
      </w:r>
      <w:bookmarkEnd w:id="59"/>
    </w:p>
    <w:tbl>
      <w:tblPr>
        <w:tblStyle w:val="LightGrid-Accent1"/>
        <w:tblW w:w="5000" w:type="pct"/>
        <w:jc w:val="center"/>
        <w:tblLook w:val="04A0" w:firstRow="1" w:lastRow="0" w:firstColumn="1" w:lastColumn="0" w:noHBand="0" w:noVBand="1"/>
      </w:tblPr>
      <w:tblGrid>
        <w:gridCol w:w="1539"/>
        <w:gridCol w:w="2562"/>
        <w:gridCol w:w="2625"/>
        <w:gridCol w:w="2561"/>
      </w:tblGrid>
      <w:tr w:rsidR="00205E59" w:rsidRPr="00794BB0" w14:paraId="25C2E0D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8" w:type="pct"/>
            <w:tcBorders>
              <w:right w:val="single" w:sz="8" w:space="0" w:color="4F81BD" w:themeColor="accent1"/>
            </w:tcBorders>
          </w:tcPr>
          <w:p w14:paraId="24A79F42"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Phiên bản</w:t>
            </w:r>
          </w:p>
        </w:tc>
        <w:tc>
          <w:tcPr>
            <w:tcW w:w="1379" w:type="pct"/>
            <w:tcBorders>
              <w:right w:val="single" w:sz="8" w:space="0" w:color="4F81BD" w:themeColor="accent1"/>
            </w:tcBorders>
          </w:tcPr>
          <w:p w14:paraId="4D95726E"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Mô-đun tiền</w:t>
            </w:r>
          </w:p>
        </w:tc>
        <w:tc>
          <w:tcPr>
            <w:tcW w:w="1413" w:type="pct"/>
            <w:tcBorders>
              <w:right w:val="single" w:sz="8" w:space="0" w:color="4F81BD" w:themeColor="accent1"/>
            </w:tcBorders>
          </w:tcPr>
          <w:p w14:paraId="7953BC6D"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Mô-đun menu</w:t>
            </w:r>
          </w:p>
        </w:tc>
        <w:tc>
          <w:tcPr>
            <w:tcW w:w="1379" w:type="pct"/>
          </w:tcPr>
          <w:p w14:paraId="1C7092F7"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Lý do thay đổi</w:t>
            </w:r>
          </w:p>
        </w:tc>
      </w:tr>
      <w:tr w:rsidR="00205E59" w:rsidRPr="00794BB0" w14:paraId="7824099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037E95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v0.3</w:t>
            </w:r>
          </w:p>
        </w:tc>
        <w:tc>
          <w:tcPr>
            <w:tcW w:w="1379" w:type="pct"/>
            <w:tcBorders>
              <w:top w:val="single" w:sz="8" w:space="0" w:color="4F81BD" w:themeColor="accent1"/>
              <w:bottom w:val="single" w:sz="8" w:space="0" w:color="4F81BD" w:themeColor="accent1"/>
              <w:right w:val="single" w:sz="8" w:space="0" w:color="4F81BD" w:themeColor="accent1"/>
            </w:tcBorders>
          </w:tcPr>
          <w:p w14:paraId="3BFFEE59"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MobileNetV3 (phân loại)</w:t>
            </w:r>
          </w:p>
        </w:tc>
        <w:tc>
          <w:tcPr>
            <w:tcW w:w="1413" w:type="pct"/>
            <w:tcBorders>
              <w:top w:val="single" w:sz="8" w:space="0" w:color="4F81BD" w:themeColor="accent1"/>
              <w:bottom w:val="single" w:sz="8" w:space="0" w:color="4F81BD" w:themeColor="accent1"/>
              <w:right w:val="single" w:sz="8" w:space="0" w:color="4F81BD" w:themeColor="accent1"/>
            </w:tcBorders>
          </w:tcPr>
          <w:p w14:paraId="64679F3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ML Kit OCR + regex</w:t>
            </w:r>
          </w:p>
        </w:tc>
        <w:tc>
          <w:tcPr>
            <w:tcW w:w="1379" w:type="pct"/>
            <w:tcBorders>
              <w:top w:val="single" w:sz="8" w:space="0" w:color="4F81BD" w:themeColor="accent1"/>
              <w:bottom w:val="single" w:sz="8" w:space="0" w:color="4F81BD" w:themeColor="accent1"/>
              <w:right w:val="single" w:sz="8" w:space="0" w:color="4F81BD" w:themeColor="accent1"/>
            </w:tcBorders>
          </w:tcPr>
          <w:p w14:paraId="765363A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Giải pháp khởi đầu</w:t>
            </w:r>
          </w:p>
        </w:tc>
      </w:tr>
      <w:tr w:rsidR="00205E59" w:rsidRPr="00794BB0" w14:paraId="7352E15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990B79B"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v0.4</w:t>
            </w:r>
          </w:p>
        </w:tc>
        <w:tc>
          <w:tcPr>
            <w:tcW w:w="1379" w:type="pct"/>
            <w:tcBorders>
              <w:top w:val="single" w:sz="8" w:space="0" w:color="4F81BD" w:themeColor="accent1"/>
              <w:bottom w:val="single" w:sz="8" w:space="0" w:color="4F81BD" w:themeColor="accent1"/>
              <w:right w:val="single" w:sz="8" w:space="0" w:color="4F81BD" w:themeColor="accent1"/>
            </w:tcBorders>
          </w:tcPr>
          <w:p w14:paraId="5FE06F6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 (phát hiện)</w:t>
            </w:r>
          </w:p>
        </w:tc>
        <w:tc>
          <w:tcPr>
            <w:tcW w:w="1413" w:type="pct"/>
            <w:tcBorders>
              <w:top w:val="single" w:sz="8" w:space="0" w:color="4F81BD" w:themeColor="accent1"/>
              <w:bottom w:val="single" w:sz="8" w:space="0" w:color="4F81BD" w:themeColor="accent1"/>
              <w:right w:val="single" w:sz="8" w:space="0" w:color="4F81BD" w:themeColor="accent1"/>
            </w:tcBorders>
          </w:tcPr>
          <w:p w14:paraId="401DAD5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Gemini 1.5 Flash (VLM)</w:t>
            </w:r>
          </w:p>
        </w:tc>
        <w:tc>
          <w:tcPr>
            <w:tcW w:w="1379" w:type="pct"/>
            <w:tcBorders>
              <w:top w:val="single" w:sz="8" w:space="0" w:color="4F81BD" w:themeColor="accent1"/>
              <w:bottom w:val="single" w:sz="8" w:space="0" w:color="4F81BD" w:themeColor="accent1"/>
              <w:right w:val="single" w:sz="8" w:space="0" w:color="4F81BD" w:themeColor="accent1"/>
            </w:tcBorders>
          </w:tcPr>
          <w:p w14:paraId="4D8E9E11"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OCR mất bố cục cột; phân loại khó với tiền gấp/che</w:t>
            </w:r>
          </w:p>
        </w:tc>
      </w:tr>
      <w:tr w:rsidR="00205E59" w:rsidRPr="00794BB0" w14:paraId="3AB2913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D9CC24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v0.5–0.6</w:t>
            </w:r>
          </w:p>
        </w:tc>
        <w:tc>
          <w:tcPr>
            <w:tcW w:w="1379" w:type="pct"/>
            <w:tcBorders>
              <w:top w:val="single" w:sz="8" w:space="0" w:color="4F81BD" w:themeColor="accent1"/>
              <w:bottom w:val="single" w:sz="8" w:space="0" w:color="4F81BD" w:themeColor="accent1"/>
              <w:right w:val="single" w:sz="8" w:space="0" w:color="4F81BD" w:themeColor="accent1"/>
            </w:tcBorders>
          </w:tcPr>
          <w:p w14:paraId="11D592E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w:t>
            </w:r>
          </w:p>
        </w:tc>
        <w:tc>
          <w:tcPr>
            <w:tcW w:w="1413" w:type="pct"/>
            <w:tcBorders>
              <w:top w:val="single" w:sz="8" w:space="0" w:color="4F81BD" w:themeColor="accent1"/>
              <w:bottom w:val="single" w:sz="8" w:space="0" w:color="4F81BD" w:themeColor="accent1"/>
              <w:right w:val="single" w:sz="8" w:space="0" w:color="4F81BD" w:themeColor="accent1"/>
            </w:tcBorders>
          </w:tcPr>
          <w:p w14:paraId="4972815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Groq Llama 4 Scout (Vision)</w:t>
            </w:r>
          </w:p>
        </w:tc>
        <w:tc>
          <w:tcPr>
            <w:tcW w:w="1379" w:type="pct"/>
            <w:tcBorders>
              <w:top w:val="single" w:sz="8" w:space="0" w:color="4F81BD" w:themeColor="accent1"/>
              <w:bottom w:val="single" w:sz="8" w:space="0" w:color="4F81BD" w:themeColor="accent1"/>
              <w:right w:val="single" w:sz="8" w:space="0" w:color="4F81BD" w:themeColor="accent1"/>
            </w:tcBorders>
          </w:tcPr>
          <w:p w14:paraId="48D8A80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VLM nhìn ảnh trực tiếp ghép “món–giá” chính xác hơn</w:t>
            </w:r>
          </w:p>
        </w:tc>
      </w:tr>
      <w:tr w:rsidR="00205E59" w:rsidRPr="00794BB0" w14:paraId="58B494C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828"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F7AF806"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v0.7–0.9</w:t>
            </w:r>
          </w:p>
        </w:tc>
        <w:tc>
          <w:tcPr>
            <w:tcW w:w="1379" w:type="pct"/>
            <w:tcBorders>
              <w:top w:val="single" w:sz="8" w:space="0" w:color="4F81BD" w:themeColor="accent1"/>
              <w:bottom w:val="single" w:sz="8" w:space="0" w:color="4F81BD" w:themeColor="accent1"/>
              <w:right w:val="single" w:sz="8" w:space="0" w:color="4F81BD" w:themeColor="accent1"/>
            </w:tcBorders>
          </w:tcPr>
          <w:p w14:paraId="5B89EBB9"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 + đếm cộng dồn</w:t>
            </w:r>
          </w:p>
        </w:tc>
        <w:tc>
          <w:tcPr>
            <w:tcW w:w="1413" w:type="pct"/>
            <w:tcBorders>
              <w:top w:val="single" w:sz="8" w:space="0" w:color="4F81BD" w:themeColor="accent1"/>
              <w:bottom w:val="single" w:sz="8" w:space="0" w:color="4F81BD" w:themeColor="accent1"/>
              <w:right w:val="single" w:sz="8" w:space="0" w:color="4F81BD" w:themeColor="accent1"/>
            </w:tcBorders>
          </w:tcPr>
          <w:p w14:paraId="552507A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Điều hướng + chọn món</w:t>
            </w:r>
          </w:p>
        </w:tc>
        <w:tc>
          <w:tcPr>
            <w:tcW w:w="1379" w:type="pct"/>
            <w:tcBorders>
              <w:top w:val="single" w:sz="8" w:space="0" w:color="4F81BD" w:themeColor="accent1"/>
              <w:bottom w:val="single" w:sz="8" w:space="0" w:color="4F81BD" w:themeColor="accent1"/>
              <w:right w:val="single" w:sz="8" w:space="0" w:color="4F81BD" w:themeColor="accent1"/>
            </w:tcBorders>
          </w:tcPr>
          <w:p w14:paraId="08A262C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Hoàn thiện trải nghiệm cho người khiếm thị</w:t>
            </w:r>
          </w:p>
        </w:tc>
      </w:tr>
    </w:tbl>
    <w:p w14:paraId="5D5308C4" w14:textId="77777777" w:rsidR="00205E59" w:rsidRPr="00794BB0" w:rsidRDefault="00000000">
      <w:pPr>
        <w:pStyle w:val="Heading2"/>
        <w:spacing w:after="120"/>
        <w:jc w:val="left"/>
        <w:rPr>
          <w:rFonts w:ascii="Times New Roman" w:hAnsi="Times New Roman" w:cs="Times New Roman"/>
          <w:color w:val="000000" w:themeColor="text1"/>
        </w:rPr>
      </w:pPr>
      <w:bookmarkStart w:id="60" w:name="_Toc231499005"/>
      <w:r w:rsidRPr="00794BB0">
        <w:rPr>
          <w:rFonts w:ascii="Times New Roman" w:eastAsia="Times New Roman" w:hAnsi="Times New Roman" w:cs="Times New Roman"/>
          <w:color w:val="000000" w:themeColor="text1"/>
        </w:rPr>
        <w:t>4.2. Mô-đun nhận diện tiền</w:t>
      </w:r>
      <w:bookmarkEnd w:id="60"/>
    </w:p>
    <w:p w14:paraId="55841F2B" w14:textId="30074105" w:rsidR="00205E59" w:rsidRPr="00794BB0" w:rsidRDefault="00000000" w:rsidP="00140041">
      <w:pPr>
        <w:ind w:firstLine="720"/>
        <w:rPr>
          <w:rFonts w:cs="Times New Roman"/>
          <w:color w:val="000000" w:themeColor="text1"/>
          <w:szCs w:val="26"/>
        </w:rPr>
      </w:pPr>
      <w:r w:rsidRPr="00794BB0">
        <w:rPr>
          <w:rFonts w:cs="Times New Roman"/>
          <w:color w:val="000000" w:themeColor="text1"/>
          <w:szCs w:val="26"/>
        </w:rPr>
        <w:t>Mô-đun nhận diện tiền là một trong hai chức năng lõi của ứng dụng.</w:t>
      </w:r>
    </w:p>
    <w:p w14:paraId="48AC97E7" w14:textId="64F71B52" w:rsidR="00205E59" w:rsidRPr="00794BB0" w:rsidRDefault="00000000">
      <w:pPr>
        <w:pStyle w:val="Heading3"/>
        <w:spacing w:before="160" w:after="80"/>
        <w:jc w:val="left"/>
        <w:rPr>
          <w:rFonts w:ascii="Times New Roman" w:hAnsi="Times New Roman" w:cs="Times New Roman"/>
          <w:color w:val="000000" w:themeColor="text1"/>
          <w:szCs w:val="26"/>
        </w:rPr>
      </w:pPr>
      <w:bookmarkStart w:id="61" w:name="_Toc231499006"/>
      <w:r w:rsidRPr="00794BB0">
        <w:rPr>
          <w:rFonts w:ascii="Times New Roman" w:eastAsia="Times New Roman" w:hAnsi="Times New Roman" w:cs="Times New Roman"/>
          <w:i/>
          <w:color w:val="000000" w:themeColor="text1"/>
          <w:szCs w:val="26"/>
        </w:rPr>
        <w:t>4.2.1. Dữ liệu và huấn luyện</w:t>
      </w:r>
      <w:bookmarkEnd w:id="61"/>
      <w:r w:rsidR="00701E82" w:rsidRPr="00794BB0">
        <w:rPr>
          <w:rFonts w:ascii="Times New Roman" w:eastAsia="Times New Roman" w:hAnsi="Times New Roman" w:cs="Times New Roman"/>
          <w:i/>
          <w:color w:val="000000" w:themeColor="text1"/>
          <w:szCs w:val="26"/>
        </w:rPr>
        <w:tab/>
      </w:r>
    </w:p>
    <w:p w14:paraId="204C463F" w14:textId="77777777" w:rsidR="00205E59" w:rsidRPr="00794BB0" w:rsidRDefault="00000000" w:rsidP="008A0F32">
      <w:pPr>
        <w:ind w:firstLine="720"/>
        <w:rPr>
          <w:rFonts w:cs="Times New Roman"/>
          <w:color w:val="000000" w:themeColor="text1"/>
          <w:szCs w:val="26"/>
        </w:rPr>
      </w:pPr>
      <w:r w:rsidRPr="00794BB0">
        <w:rPr>
          <w:rFonts w:cs="Times New Roman"/>
          <w:color w:val="000000" w:themeColor="text1"/>
          <w:szCs w:val="26"/>
        </w:rPr>
        <w:t>Bộ dữ liệu chính lấy từ Roboflow Universe, gồm ảnh tiền VND ở nhiều trạng thái thực tế (phẳng, gấp, vò nhàu, bị che một phần), gán nhãn theo định dạng phát hiện đối tượng cho 9 mệnh giá. Quy trình huấn luyện đóng gói trong notebook Colab.</w:t>
      </w:r>
    </w:p>
    <w:p w14:paraId="25901248" w14:textId="77777777" w:rsidR="005F2964" w:rsidRPr="00794BB0" w:rsidRDefault="005F2964" w:rsidP="008A0F32">
      <w:pPr>
        <w:ind w:firstLine="720"/>
        <w:rPr>
          <w:rFonts w:cs="Times New Roman"/>
          <w:color w:val="000000" w:themeColor="text1"/>
          <w:szCs w:val="26"/>
        </w:rPr>
      </w:pPr>
    </w:p>
    <w:p w14:paraId="3AF988A0" w14:textId="77777777" w:rsidR="005F2964" w:rsidRPr="00794BB0" w:rsidRDefault="005F2964" w:rsidP="008A0F32">
      <w:pPr>
        <w:ind w:firstLine="720"/>
        <w:rPr>
          <w:rFonts w:cs="Times New Roman"/>
          <w:color w:val="000000" w:themeColor="text1"/>
          <w:szCs w:val="26"/>
        </w:rPr>
      </w:pPr>
    </w:p>
    <w:p w14:paraId="292FA3BF" w14:textId="77777777" w:rsidR="00205E59" w:rsidRPr="00794BB0" w:rsidRDefault="00000000" w:rsidP="005F2964">
      <w:pPr>
        <w:pStyle w:val="tenbang"/>
        <w:rPr>
          <w:szCs w:val="26"/>
        </w:rPr>
      </w:pPr>
      <w:bookmarkStart w:id="62" w:name="_Toc231499382"/>
      <w:r w:rsidRPr="00794BB0">
        <w:rPr>
          <w:szCs w:val="26"/>
        </w:rPr>
        <w:t>Bảng 4.2. Cấu hình huấn luyện mô hình YOLOv10n</w:t>
      </w:r>
      <w:bookmarkEnd w:id="62"/>
    </w:p>
    <w:tbl>
      <w:tblPr>
        <w:tblStyle w:val="LightGrid-Accent1"/>
        <w:tblW w:w="5000" w:type="pct"/>
        <w:jc w:val="center"/>
        <w:tblLook w:val="04A0" w:firstRow="1" w:lastRow="0" w:firstColumn="1" w:lastColumn="0" w:noHBand="0" w:noVBand="1"/>
      </w:tblPr>
      <w:tblGrid>
        <w:gridCol w:w="3843"/>
        <w:gridCol w:w="5444"/>
      </w:tblGrid>
      <w:tr w:rsidR="00205E59" w:rsidRPr="00794BB0" w14:paraId="4A436E75"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9" w:type="pct"/>
            <w:tcBorders>
              <w:right w:val="single" w:sz="8" w:space="0" w:color="4F81BD" w:themeColor="accent1"/>
            </w:tcBorders>
          </w:tcPr>
          <w:p w14:paraId="23A9AD75"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Tham số</w:t>
            </w:r>
          </w:p>
        </w:tc>
        <w:tc>
          <w:tcPr>
            <w:tcW w:w="2931" w:type="pct"/>
          </w:tcPr>
          <w:p w14:paraId="3F701787"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Giá trị</w:t>
            </w:r>
          </w:p>
        </w:tc>
      </w:tr>
      <w:tr w:rsidR="00205E59" w:rsidRPr="00794BB0" w14:paraId="0983072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F1653C"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Kiến trúc</w:t>
            </w:r>
          </w:p>
        </w:tc>
        <w:tc>
          <w:tcPr>
            <w:tcW w:w="2931" w:type="pct"/>
            <w:tcBorders>
              <w:top w:val="single" w:sz="8" w:space="0" w:color="4F81BD" w:themeColor="accent1"/>
              <w:bottom w:val="single" w:sz="8" w:space="0" w:color="4F81BD" w:themeColor="accent1"/>
              <w:right w:val="single" w:sz="8" w:space="0" w:color="4F81BD" w:themeColor="accent1"/>
            </w:tcBorders>
          </w:tcPr>
          <w:p w14:paraId="22C5636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 (nano)</w:t>
            </w:r>
          </w:p>
        </w:tc>
      </w:tr>
      <w:tr w:rsidR="00205E59" w:rsidRPr="00794BB0" w14:paraId="4D30526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2B69833"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Trọng số khởi tạo</w:t>
            </w:r>
          </w:p>
        </w:tc>
        <w:tc>
          <w:tcPr>
            <w:tcW w:w="2931" w:type="pct"/>
            <w:tcBorders>
              <w:top w:val="single" w:sz="8" w:space="0" w:color="4F81BD" w:themeColor="accent1"/>
              <w:bottom w:val="single" w:sz="8" w:space="0" w:color="4F81BD" w:themeColor="accent1"/>
              <w:right w:val="single" w:sz="8" w:space="0" w:color="4F81BD" w:themeColor="accent1"/>
            </w:tcBorders>
          </w:tcPr>
          <w:p w14:paraId="31F98A0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yolov10n.pt (tiền huấn luyện COCO)</w:t>
            </w:r>
          </w:p>
        </w:tc>
      </w:tr>
      <w:tr w:rsidR="00205E59" w:rsidRPr="00794BB0" w14:paraId="1AD0F56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1D55A6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Số epoch</w:t>
            </w:r>
          </w:p>
        </w:tc>
        <w:tc>
          <w:tcPr>
            <w:tcW w:w="2931" w:type="pct"/>
            <w:tcBorders>
              <w:top w:val="single" w:sz="8" w:space="0" w:color="4F81BD" w:themeColor="accent1"/>
              <w:bottom w:val="single" w:sz="8" w:space="0" w:color="4F81BD" w:themeColor="accent1"/>
              <w:right w:val="single" w:sz="8" w:space="0" w:color="4F81BD" w:themeColor="accent1"/>
            </w:tcBorders>
          </w:tcPr>
          <w:p w14:paraId="00FA3BB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100</w:t>
            </w:r>
          </w:p>
        </w:tc>
      </w:tr>
      <w:tr w:rsidR="00205E59" w:rsidRPr="00794BB0" w14:paraId="7FCEBB0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D6447A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Kích thước ảnh đầu vào</w:t>
            </w:r>
          </w:p>
        </w:tc>
        <w:tc>
          <w:tcPr>
            <w:tcW w:w="2931" w:type="pct"/>
            <w:tcBorders>
              <w:top w:val="single" w:sz="8" w:space="0" w:color="4F81BD" w:themeColor="accent1"/>
              <w:bottom w:val="single" w:sz="8" w:space="0" w:color="4F81BD" w:themeColor="accent1"/>
              <w:right w:val="single" w:sz="8" w:space="0" w:color="4F81BD" w:themeColor="accent1"/>
            </w:tcBorders>
          </w:tcPr>
          <w:p w14:paraId="6B1E2DC4"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640 × 640</w:t>
            </w:r>
          </w:p>
        </w:tc>
      </w:tr>
      <w:tr w:rsidR="00205E59" w:rsidRPr="00794BB0" w14:paraId="02FEC06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8E9DB1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Batch size</w:t>
            </w:r>
          </w:p>
        </w:tc>
        <w:tc>
          <w:tcPr>
            <w:tcW w:w="2931" w:type="pct"/>
            <w:tcBorders>
              <w:top w:val="single" w:sz="8" w:space="0" w:color="4F81BD" w:themeColor="accent1"/>
              <w:bottom w:val="single" w:sz="8" w:space="0" w:color="4F81BD" w:themeColor="accent1"/>
              <w:right w:val="single" w:sz="8" w:space="0" w:color="4F81BD" w:themeColor="accent1"/>
            </w:tcBorders>
          </w:tcPr>
          <w:p w14:paraId="7E865884"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Tự động (auto-batch)</w:t>
            </w:r>
          </w:p>
        </w:tc>
      </w:tr>
      <w:tr w:rsidR="00205E59" w:rsidRPr="00794BB0" w14:paraId="12B017C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2272FF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Số lớp</w:t>
            </w:r>
          </w:p>
        </w:tc>
        <w:tc>
          <w:tcPr>
            <w:tcW w:w="2931" w:type="pct"/>
            <w:tcBorders>
              <w:top w:val="single" w:sz="8" w:space="0" w:color="4F81BD" w:themeColor="accent1"/>
              <w:bottom w:val="single" w:sz="8" w:space="0" w:color="4F81BD" w:themeColor="accent1"/>
              <w:right w:val="single" w:sz="8" w:space="0" w:color="4F81BD" w:themeColor="accent1"/>
            </w:tcBorders>
          </w:tcPr>
          <w:p w14:paraId="3467F1B2"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9 mệnh giá VND</w:t>
            </w:r>
          </w:p>
        </w:tc>
      </w:tr>
      <w:tr w:rsidR="00205E59" w:rsidRPr="00794BB0" w14:paraId="214947D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88CB829"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Định dạng xuất</w:t>
            </w:r>
          </w:p>
        </w:tc>
        <w:tc>
          <w:tcPr>
            <w:tcW w:w="2931" w:type="pct"/>
            <w:tcBorders>
              <w:top w:val="single" w:sz="8" w:space="0" w:color="4F81BD" w:themeColor="accent1"/>
              <w:bottom w:val="single" w:sz="8" w:space="0" w:color="4F81BD" w:themeColor="accent1"/>
              <w:right w:val="single" w:sz="8" w:space="0" w:color="4F81BD" w:themeColor="accent1"/>
            </w:tcBorders>
          </w:tcPr>
          <w:p w14:paraId="1981BD5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TensorFlow Lite, FP32, tích hợp NMS</w:t>
            </w:r>
          </w:p>
        </w:tc>
      </w:tr>
    </w:tbl>
    <w:p w14:paraId="1354B98D" w14:textId="77777777" w:rsidR="00205E59" w:rsidRPr="00794BB0" w:rsidRDefault="00205E59">
      <w:pPr>
        <w:spacing w:after="40"/>
        <w:rPr>
          <w:rFonts w:cs="Times New Roman"/>
          <w:color w:val="000000" w:themeColor="text1"/>
          <w:szCs w:val="26"/>
        </w:rPr>
      </w:pPr>
    </w:p>
    <w:p w14:paraId="345F1889" w14:textId="77777777" w:rsidR="00205E59" w:rsidRPr="00794BB0" w:rsidRDefault="00000000" w:rsidP="00701E82">
      <w:pPr>
        <w:ind w:firstLine="360"/>
        <w:rPr>
          <w:rFonts w:cs="Times New Roman"/>
          <w:color w:val="000000" w:themeColor="text1"/>
          <w:szCs w:val="26"/>
        </w:rPr>
      </w:pPr>
      <w:r w:rsidRPr="00794BB0">
        <w:rPr>
          <w:rFonts w:cs="Times New Roman"/>
          <w:color w:val="000000" w:themeColor="text1"/>
          <w:szCs w:val="26"/>
        </w:rPr>
        <w:t>Dữ liệu được chia thành ba tập theo tỷ lệ phổ biến: huấn luyện (train), kiểm định (validation) và kiểm tra (test). Để tăng tính tổng quát, quá trình huấn luyện áp dụng tăng cường dữ liệu (data augmentation) như:</w:t>
      </w:r>
    </w:p>
    <w:p w14:paraId="3F3D1018" w14:textId="77777777" w:rsidR="00205E59" w:rsidRPr="00794BB0" w:rsidRDefault="00000000">
      <w:pPr>
        <w:pStyle w:val="ListBullet"/>
        <w:spacing w:after="60"/>
        <w:rPr>
          <w:rFonts w:cs="Times New Roman"/>
          <w:color w:val="000000" w:themeColor="text1"/>
          <w:szCs w:val="26"/>
        </w:rPr>
      </w:pPr>
      <w:r w:rsidRPr="00794BB0">
        <w:rPr>
          <w:rFonts w:cs="Times New Roman"/>
          <w:color w:val="000000" w:themeColor="text1"/>
          <w:szCs w:val="26"/>
        </w:rPr>
        <w:t>Biến đổi hình học: xoay, lật, dịch, co giãn, cắt ngẫu nhiên — mô phỏng các góc cầm tiền khác nhau.</w:t>
      </w:r>
    </w:p>
    <w:p w14:paraId="249F37C5" w14:textId="77777777" w:rsidR="00205E59" w:rsidRPr="00794BB0" w:rsidRDefault="00000000">
      <w:pPr>
        <w:pStyle w:val="ListBullet"/>
        <w:spacing w:after="60"/>
        <w:rPr>
          <w:rFonts w:cs="Times New Roman"/>
          <w:color w:val="000000" w:themeColor="text1"/>
          <w:szCs w:val="26"/>
        </w:rPr>
      </w:pPr>
      <w:r w:rsidRPr="00794BB0">
        <w:rPr>
          <w:rFonts w:cs="Times New Roman"/>
          <w:color w:val="000000" w:themeColor="text1"/>
          <w:szCs w:val="26"/>
        </w:rPr>
        <w:t>Biến đổi màu/sáng: đổi độ sáng, tương phản, sắc độ — mô phỏng điều kiện ánh sáng phòng, đèn vàng, thiếu sáng.</w:t>
      </w:r>
    </w:p>
    <w:p w14:paraId="0B2B4C3F" w14:textId="77777777" w:rsidR="00205E59" w:rsidRPr="00794BB0" w:rsidRDefault="00000000">
      <w:pPr>
        <w:pStyle w:val="ListBullet"/>
        <w:spacing w:after="60"/>
        <w:rPr>
          <w:rFonts w:cs="Times New Roman"/>
          <w:color w:val="000000" w:themeColor="text1"/>
          <w:szCs w:val="26"/>
        </w:rPr>
      </w:pPr>
      <w:r w:rsidRPr="00794BB0">
        <w:rPr>
          <w:rFonts w:cs="Times New Roman"/>
          <w:color w:val="000000" w:themeColor="text1"/>
          <w:szCs w:val="26"/>
        </w:rPr>
        <w:t>Làm mờ và thêm nhiễu — mô phỏng ảnh rung tay hoặc lấy nét chưa chuẩn của người khiếm thị.</w:t>
      </w:r>
    </w:p>
    <w:p w14:paraId="1718D1E6" w14:textId="77777777" w:rsidR="00205E59" w:rsidRPr="00794BB0" w:rsidRDefault="00000000" w:rsidP="00701E82">
      <w:pPr>
        <w:ind w:firstLine="360"/>
        <w:rPr>
          <w:rFonts w:cs="Times New Roman"/>
          <w:color w:val="000000" w:themeColor="text1"/>
          <w:szCs w:val="26"/>
        </w:rPr>
      </w:pPr>
      <w:r w:rsidRPr="00794BB0">
        <w:rPr>
          <w:rFonts w:cs="Times New Roman"/>
          <w:color w:val="000000" w:themeColor="text1"/>
          <w:szCs w:val="26"/>
        </w:rPr>
        <w:t>Đề tài loại bỏ ba mệnh giá 100đ, 200đ, 500đ vì gần như không còn lưu hành, đồng thời chú trọng cân bằng số lượng mẫu giữa 9 mệnh giá còn lại để mô hình không thiên lệch. Việc bổ sung ảnh “không phải tiền” giúp giảm báo nhầm khi camera chĩa vào vật phẳng khác như danh thiếp, giấy.</w:t>
      </w:r>
    </w:p>
    <w:p w14:paraId="2E392332" w14:textId="77777777" w:rsidR="00205E59" w:rsidRPr="00794BB0" w:rsidRDefault="00000000">
      <w:pPr>
        <w:pStyle w:val="Heading3"/>
        <w:spacing w:before="160" w:after="80"/>
        <w:jc w:val="left"/>
        <w:rPr>
          <w:rFonts w:ascii="Times New Roman" w:hAnsi="Times New Roman" w:cs="Times New Roman"/>
          <w:color w:val="000000" w:themeColor="text1"/>
          <w:szCs w:val="26"/>
        </w:rPr>
      </w:pPr>
      <w:bookmarkStart w:id="63" w:name="_Toc231499007"/>
      <w:r w:rsidRPr="00794BB0">
        <w:rPr>
          <w:rFonts w:ascii="Times New Roman" w:eastAsia="Times New Roman" w:hAnsi="Times New Roman" w:cs="Times New Roman"/>
          <w:i/>
          <w:color w:val="000000" w:themeColor="text1"/>
          <w:szCs w:val="26"/>
        </w:rPr>
        <w:t>4.2.2. Suy luận trên thiết bị và cơ chế dự phòng</w:t>
      </w:r>
      <w:bookmarkEnd w:id="63"/>
    </w:p>
    <w:p w14:paraId="6108094F" w14:textId="77777777" w:rsidR="00205E59" w:rsidRPr="00794BB0" w:rsidRDefault="00000000" w:rsidP="00701E82">
      <w:pPr>
        <w:ind w:firstLine="720"/>
        <w:rPr>
          <w:rFonts w:cs="Times New Roman"/>
          <w:color w:val="000000" w:themeColor="text1"/>
          <w:szCs w:val="26"/>
        </w:rPr>
      </w:pPr>
      <w:r w:rsidRPr="00794BB0">
        <w:rPr>
          <w:rFonts w:cs="Times New Roman"/>
          <w:color w:val="000000" w:themeColor="text1"/>
          <w:szCs w:val="26"/>
        </w:rPr>
        <w:t xml:space="preserve">Lớp Yolov10MoneyDetector nạp mô hình bằng ánh xạ bộ nhớ (memory-map) để tăng tốc, chuẩn hóa khung hình về 640×640 và giá trị điểm ảnh về [0,1], lấy phát </w:t>
      </w:r>
      <w:r w:rsidRPr="00794BB0">
        <w:rPr>
          <w:rFonts w:cs="Times New Roman"/>
          <w:color w:val="000000" w:themeColor="text1"/>
          <w:szCs w:val="26"/>
        </w:rPr>
        <w:lastRenderedPageBreak/>
        <w:t>hiện có độ tin cậy cao nhất, lọc theo ngưỡng 0,70 rồi ánh xạ sang mệnh giá. Mô-đun thiết kế dự phòng nhiều tầng để luôn chạy được: YOLOv10n (chính) → MobileNetV3 (dự phòng) → bộ giả lập (kiểm thử giao diện). Mọi bộ nhận diện đều cài giao diện MoneyClassifier nên có thể thay mô hình mà không sửa tầng trên.</w:t>
      </w:r>
    </w:p>
    <w:p w14:paraId="0C59F4DE" w14:textId="77777777" w:rsidR="00205E59" w:rsidRPr="00794BB0" w:rsidRDefault="00000000">
      <w:pPr>
        <w:pStyle w:val="Heading3"/>
        <w:spacing w:before="160" w:after="80"/>
        <w:jc w:val="left"/>
        <w:rPr>
          <w:rFonts w:ascii="Times New Roman" w:hAnsi="Times New Roman" w:cs="Times New Roman"/>
          <w:color w:val="000000" w:themeColor="text1"/>
          <w:szCs w:val="26"/>
        </w:rPr>
      </w:pPr>
      <w:bookmarkStart w:id="64" w:name="_Toc231499008"/>
      <w:r w:rsidRPr="00794BB0">
        <w:rPr>
          <w:rFonts w:ascii="Times New Roman" w:eastAsia="Times New Roman" w:hAnsi="Times New Roman" w:cs="Times New Roman"/>
          <w:i/>
          <w:color w:val="000000" w:themeColor="text1"/>
          <w:szCs w:val="26"/>
        </w:rPr>
        <w:t>4.2.3. Đếm cộng dồn và đọc số thành chữ</w:t>
      </w:r>
      <w:bookmarkEnd w:id="64"/>
    </w:p>
    <w:p w14:paraId="7213A1F7" w14:textId="77777777" w:rsidR="00205E59" w:rsidRPr="00794BB0" w:rsidRDefault="00000000" w:rsidP="00C178A4">
      <w:pPr>
        <w:ind w:firstLine="720"/>
        <w:rPr>
          <w:rFonts w:cs="Times New Roman"/>
          <w:color w:val="000000" w:themeColor="text1"/>
          <w:szCs w:val="26"/>
        </w:rPr>
      </w:pPr>
      <w:r w:rsidRPr="00794BB0">
        <w:rPr>
          <w:rFonts w:cs="Times New Roman"/>
          <w:color w:val="000000" w:themeColor="text1"/>
          <w:szCs w:val="26"/>
        </w:rPr>
        <w:t>MoneyViewModel hiện thực logic “đếm cộng dồn”: khi một tờ tiền được nhận diện ổn định, ứng dụng đọc mệnh giá nhưng chưa cộng; người dùng vuốt xuống để xác nhận cộng vào tổng; sau đó hệ thống yêu cầu nhấc tờ tiền ra trước khi đếm tờ kế tiếp để tránh đếm trùng. Hàm NumberToVietnamese tự xây xử lý đầy đủ các đặc thù tiếng Việt: “mốt” (21), “lăm” (25), “linh” (101), nhóm số 0 ở giữa (1.000.001 → một triệu không trăm linh một).</w:t>
      </w:r>
    </w:p>
    <w:p w14:paraId="76397F35" w14:textId="77777777" w:rsidR="00205E59" w:rsidRPr="00794BB0" w:rsidRDefault="00000000">
      <w:pPr>
        <w:pStyle w:val="Heading2"/>
        <w:spacing w:after="120"/>
        <w:jc w:val="left"/>
        <w:rPr>
          <w:rFonts w:ascii="Times New Roman" w:hAnsi="Times New Roman" w:cs="Times New Roman"/>
          <w:color w:val="000000" w:themeColor="text1"/>
        </w:rPr>
      </w:pPr>
      <w:bookmarkStart w:id="65" w:name="_Toc231499009"/>
      <w:r w:rsidRPr="00794BB0">
        <w:rPr>
          <w:rFonts w:ascii="Times New Roman" w:eastAsia="Times New Roman" w:hAnsi="Times New Roman" w:cs="Times New Roman"/>
          <w:color w:val="000000" w:themeColor="text1"/>
        </w:rPr>
        <w:t>4.3. Mô-đun đọc thực đơn</w:t>
      </w:r>
      <w:bookmarkEnd w:id="65"/>
    </w:p>
    <w:p w14:paraId="0DE7DC5D" w14:textId="77777777" w:rsidR="005F2964" w:rsidRPr="00794BB0" w:rsidRDefault="00000000" w:rsidP="005F2964">
      <w:pPr>
        <w:ind w:firstLine="340"/>
        <w:rPr>
          <w:rFonts w:cs="Times New Roman"/>
          <w:color w:val="000000" w:themeColor="text1"/>
          <w:szCs w:val="26"/>
        </w:rPr>
      </w:pPr>
      <w:r w:rsidRPr="00794BB0">
        <w:rPr>
          <w:rFonts w:cs="Times New Roman"/>
          <w:color w:val="000000" w:themeColor="text1"/>
          <w:szCs w:val="26"/>
        </w:rPr>
        <w:t>MenuViewModel điều phối luồng đọc menu. Sau khi chụp, ứng dụng gửi thẳng ảnh tới Groq Vision (Llama 4 Scout) — bỏ qua OCR vì OCR làm phẳng bố cục cột khiến ghép món–giá kém chính xác. Ảnh được thu nhỏ về tối đa 1024px, nén JPEG, mã hóa base64 và gửi kèm prompt yêu cầu trả về JSON danh sách {tên món, giá} đã chuẩn hóa.</w:t>
      </w:r>
    </w:p>
    <w:p w14:paraId="1B59CB3A" w14:textId="400B55D0" w:rsidR="00205E59" w:rsidRPr="00794BB0" w:rsidRDefault="00000000" w:rsidP="005F2964">
      <w:pPr>
        <w:ind w:firstLine="340"/>
        <w:rPr>
          <w:rFonts w:cs="Times New Roman"/>
          <w:color w:val="000000" w:themeColor="text1"/>
          <w:szCs w:val="26"/>
        </w:rPr>
      </w:pPr>
      <w:r w:rsidRPr="00794BB0">
        <w:rPr>
          <w:rFonts w:cs="Times New Roman"/>
          <w:color w:val="000000" w:themeColor="text1"/>
          <w:szCs w:val="26"/>
        </w:rPr>
        <w:t>Lớp GroqMenuAnalyzer xử lý gọi API có cơ chế thử lại với độ trễ tăng dần cho lỗi tạm thời (HTTP 429/503), tách JSON khỏi văn bản thừa và chuẩn hóa giá (“50k”, “50.000”, “1.5tr” đều quy về số nguyên VND). Trải nghiệm đọc menu cho phép vuốt phải/trái duyệt món, vuốt xuống chọn món, đọc tổng tiền các món đã chọn — đối xứng với mô-đun đếm tiền để người dùng dễ ghi nhớ.</w:t>
      </w:r>
    </w:p>
    <w:p w14:paraId="5ED6239F" w14:textId="77777777" w:rsidR="00205E59" w:rsidRPr="00794BB0" w:rsidRDefault="00000000">
      <w:pPr>
        <w:pStyle w:val="Heading2"/>
        <w:spacing w:after="120"/>
        <w:jc w:val="left"/>
        <w:rPr>
          <w:rFonts w:ascii="Times New Roman" w:hAnsi="Times New Roman" w:cs="Times New Roman"/>
          <w:color w:val="000000" w:themeColor="text1"/>
        </w:rPr>
      </w:pPr>
      <w:bookmarkStart w:id="66" w:name="_Toc231499010"/>
      <w:r w:rsidRPr="00794BB0">
        <w:rPr>
          <w:rFonts w:ascii="Times New Roman" w:eastAsia="Times New Roman" w:hAnsi="Times New Roman" w:cs="Times New Roman"/>
          <w:color w:val="000000" w:themeColor="text1"/>
        </w:rPr>
        <w:t>4.4. Kết quả thực nghiệm</w:t>
      </w:r>
      <w:bookmarkEnd w:id="66"/>
    </w:p>
    <w:p w14:paraId="58216367" w14:textId="14E6D64F" w:rsidR="00205E59" w:rsidRPr="00794BB0" w:rsidRDefault="00000000">
      <w:pPr>
        <w:ind w:firstLine="720"/>
        <w:rPr>
          <w:rFonts w:cs="Times New Roman"/>
          <w:color w:val="000000" w:themeColor="text1"/>
          <w:szCs w:val="26"/>
        </w:rPr>
      </w:pPr>
      <w:r w:rsidRPr="00794BB0">
        <w:rPr>
          <w:rFonts w:cs="Times New Roman"/>
          <w:color w:val="000000" w:themeColor="text1"/>
          <w:szCs w:val="26"/>
        </w:rPr>
        <w:t>Ứng dụng đã chạy thông suốt hai luồng lõi trên thiết bị thật</w:t>
      </w:r>
      <w:r w:rsidR="005F2964" w:rsidRPr="00794BB0">
        <w:rPr>
          <w:rFonts w:cs="Times New Roman"/>
          <w:color w:val="000000" w:themeColor="text1"/>
          <w:szCs w:val="26"/>
        </w:rPr>
        <w:t xml:space="preserve">. </w:t>
      </w:r>
      <w:r w:rsidRPr="00794BB0">
        <w:rPr>
          <w:rFonts w:cs="Times New Roman"/>
          <w:color w:val="000000" w:themeColor="text1"/>
          <w:szCs w:val="26"/>
        </w:rPr>
        <w:t xml:space="preserve">Phần logic trọng yếu (đọc số tiền) được phủ kiểm thử đơn vị đầy đủ. </w:t>
      </w:r>
    </w:p>
    <w:p w14:paraId="13EF3BB0" w14:textId="77777777" w:rsidR="00205E59" w:rsidRPr="00794BB0" w:rsidRDefault="00000000" w:rsidP="005F2964">
      <w:pPr>
        <w:pStyle w:val="tenbang"/>
        <w:rPr>
          <w:szCs w:val="26"/>
        </w:rPr>
      </w:pPr>
      <w:bookmarkStart w:id="67" w:name="_Toc231499383"/>
      <w:r w:rsidRPr="00794BB0">
        <w:rPr>
          <w:szCs w:val="26"/>
        </w:rPr>
        <w:t>Bảng 4.3. Khuôn đánh giá mô-đun nhận diện tiền</w:t>
      </w:r>
      <w:bookmarkEnd w:id="67"/>
    </w:p>
    <w:tbl>
      <w:tblPr>
        <w:tblStyle w:val="LightGrid-Accent1"/>
        <w:tblW w:w="5000" w:type="pct"/>
        <w:jc w:val="center"/>
        <w:tblLook w:val="04A0" w:firstRow="1" w:lastRow="0" w:firstColumn="1" w:lastColumn="0" w:noHBand="0" w:noVBand="1"/>
      </w:tblPr>
      <w:tblGrid>
        <w:gridCol w:w="3843"/>
        <w:gridCol w:w="2561"/>
        <w:gridCol w:w="2883"/>
      </w:tblGrid>
      <w:tr w:rsidR="00205E59" w:rsidRPr="00794BB0" w14:paraId="6E6F0112" w14:textId="77777777" w:rsidTr="00C178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9" w:type="pct"/>
            <w:tcBorders>
              <w:right w:val="single" w:sz="8" w:space="0" w:color="4F81BD" w:themeColor="accent1"/>
            </w:tcBorders>
          </w:tcPr>
          <w:p w14:paraId="5BD19D89"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Chỉ số (nhận diện tiền)</w:t>
            </w:r>
          </w:p>
        </w:tc>
        <w:tc>
          <w:tcPr>
            <w:tcW w:w="1379" w:type="pct"/>
            <w:tcBorders>
              <w:right w:val="single" w:sz="8" w:space="0" w:color="4F81BD" w:themeColor="accent1"/>
            </w:tcBorders>
          </w:tcPr>
          <w:p w14:paraId="13957F5E"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Mục tiêu</w:t>
            </w:r>
          </w:p>
        </w:tc>
        <w:tc>
          <w:tcPr>
            <w:tcW w:w="1552" w:type="pct"/>
          </w:tcPr>
          <w:p w14:paraId="6943F085" w14:textId="22692ED1"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 xml:space="preserve">Kết quả đo </w:t>
            </w:r>
          </w:p>
        </w:tc>
      </w:tr>
      <w:tr w:rsidR="00205E59" w:rsidRPr="00794BB0" w14:paraId="4ACF8628"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388F8D0"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mAP@0.5 (phát hiện)</w:t>
            </w:r>
          </w:p>
        </w:tc>
        <w:tc>
          <w:tcPr>
            <w:tcW w:w="1379" w:type="pct"/>
            <w:tcBorders>
              <w:top w:val="single" w:sz="8" w:space="0" w:color="4F81BD" w:themeColor="accent1"/>
              <w:bottom w:val="single" w:sz="8" w:space="0" w:color="4F81BD" w:themeColor="accent1"/>
              <w:right w:val="single" w:sz="8" w:space="0" w:color="4F81BD" w:themeColor="accent1"/>
            </w:tcBorders>
          </w:tcPr>
          <w:p w14:paraId="28BE255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0,90</w:t>
            </w:r>
          </w:p>
        </w:tc>
        <w:tc>
          <w:tcPr>
            <w:tcW w:w="1552" w:type="pct"/>
            <w:tcBorders>
              <w:top w:val="single" w:sz="8" w:space="0" w:color="4F81BD" w:themeColor="accent1"/>
              <w:bottom w:val="single" w:sz="8" w:space="0" w:color="4F81BD" w:themeColor="accent1"/>
              <w:right w:val="single" w:sz="8" w:space="0" w:color="4F81BD" w:themeColor="accent1"/>
            </w:tcBorders>
          </w:tcPr>
          <w:p w14:paraId="21AB7C62" w14:textId="75CAD1B6"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0,95</w:t>
            </w:r>
          </w:p>
        </w:tc>
      </w:tr>
      <w:tr w:rsidR="00205E59" w:rsidRPr="00794BB0" w14:paraId="6F6227AD"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65A7C1C"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lastRenderedPageBreak/>
              <w:t>Độ chính xác mệnh giá (top-1)</w:t>
            </w:r>
          </w:p>
        </w:tc>
        <w:tc>
          <w:tcPr>
            <w:tcW w:w="1379" w:type="pct"/>
            <w:tcBorders>
              <w:top w:val="single" w:sz="8" w:space="0" w:color="4F81BD" w:themeColor="accent1"/>
              <w:bottom w:val="single" w:sz="8" w:space="0" w:color="4F81BD" w:themeColor="accent1"/>
              <w:right w:val="single" w:sz="8" w:space="0" w:color="4F81BD" w:themeColor="accent1"/>
            </w:tcBorders>
          </w:tcPr>
          <w:p w14:paraId="2857EDE7"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&gt; 92%</w:t>
            </w:r>
          </w:p>
        </w:tc>
        <w:tc>
          <w:tcPr>
            <w:tcW w:w="1552" w:type="pct"/>
            <w:tcBorders>
              <w:top w:val="single" w:sz="8" w:space="0" w:color="4F81BD" w:themeColor="accent1"/>
              <w:bottom w:val="single" w:sz="8" w:space="0" w:color="4F81BD" w:themeColor="accent1"/>
              <w:right w:val="single" w:sz="8" w:space="0" w:color="4F81BD" w:themeColor="accent1"/>
            </w:tcBorders>
          </w:tcPr>
          <w:p w14:paraId="504E8571" w14:textId="721F9F67"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xml:space="preserve">96,2%   </w:t>
            </w:r>
          </w:p>
        </w:tc>
      </w:tr>
      <w:tr w:rsidR="00205E59" w:rsidRPr="00794BB0" w14:paraId="367DCD84"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398F9B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Độ trễ suy luận / khung</w:t>
            </w:r>
          </w:p>
        </w:tc>
        <w:tc>
          <w:tcPr>
            <w:tcW w:w="1379" w:type="pct"/>
            <w:tcBorders>
              <w:top w:val="single" w:sz="8" w:space="0" w:color="4F81BD" w:themeColor="accent1"/>
              <w:bottom w:val="single" w:sz="8" w:space="0" w:color="4F81BD" w:themeColor="accent1"/>
              <w:right w:val="single" w:sz="8" w:space="0" w:color="4F81BD" w:themeColor="accent1"/>
            </w:tcBorders>
          </w:tcPr>
          <w:p w14:paraId="3EB050EC"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&lt; 200 ms</w:t>
            </w:r>
          </w:p>
        </w:tc>
        <w:tc>
          <w:tcPr>
            <w:tcW w:w="1552" w:type="pct"/>
            <w:tcBorders>
              <w:top w:val="single" w:sz="8" w:space="0" w:color="4F81BD" w:themeColor="accent1"/>
              <w:bottom w:val="single" w:sz="8" w:space="0" w:color="4F81BD" w:themeColor="accent1"/>
              <w:right w:val="single" w:sz="8" w:space="0" w:color="4F81BD" w:themeColor="accent1"/>
            </w:tcBorders>
          </w:tcPr>
          <w:p w14:paraId="0D1D421B" w14:textId="6F40C52C"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165 ms</w:t>
            </w:r>
          </w:p>
        </w:tc>
      </w:tr>
      <w:tr w:rsidR="00205E59" w:rsidRPr="00794BB0" w14:paraId="55C817EC" w14:textId="77777777" w:rsidTr="00C178A4">
        <w:trPr>
          <w:jc w:val="center"/>
        </w:trPr>
        <w:tc>
          <w:tcPr>
            <w:cnfStyle w:val="001000000000" w:firstRow="0" w:lastRow="0" w:firstColumn="1" w:lastColumn="0" w:oddVBand="0" w:evenVBand="0" w:oddHBand="0" w:evenHBand="0" w:firstRowFirstColumn="0" w:firstRowLastColumn="0" w:lastRowFirstColumn="0" w:lastRowLastColumn="0"/>
            <w:tcW w:w="206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3421447"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Nhận diện tiền gấp/che</w:t>
            </w:r>
          </w:p>
        </w:tc>
        <w:tc>
          <w:tcPr>
            <w:tcW w:w="1379" w:type="pct"/>
            <w:tcBorders>
              <w:top w:val="single" w:sz="8" w:space="0" w:color="4F81BD" w:themeColor="accent1"/>
              <w:bottom w:val="single" w:sz="8" w:space="0" w:color="4F81BD" w:themeColor="accent1"/>
              <w:right w:val="single" w:sz="8" w:space="0" w:color="4F81BD" w:themeColor="accent1"/>
            </w:tcBorders>
          </w:tcPr>
          <w:p w14:paraId="69109AAB"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Ổn định</w:t>
            </w:r>
          </w:p>
        </w:tc>
        <w:tc>
          <w:tcPr>
            <w:tcW w:w="1552" w:type="pct"/>
            <w:tcBorders>
              <w:top w:val="single" w:sz="8" w:space="0" w:color="4F81BD" w:themeColor="accent1"/>
              <w:bottom w:val="single" w:sz="8" w:space="0" w:color="4F81BD" w:themeColor="accent1"/>
              <w:right w:val="single" w:sz="8" w:space="0" w:color="4F81BD" w:themeColor="accent1"/>
            </w:tcBorders>
          </w:tcPr>
          <w:p w14:paraId="3D0A78C6" w14:textId="26035BFF"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Ổn định khi che &lt; 40%</w:t>
            </w:r>
          </w:p>
        </w:tc>
      </w:tr>
    </w:tbl>
    <w:p w14:paraId="1EBAD4B6" w14:textId="77777777" w:rsidR="00C27A88" w:rsidRPr="00794BB0" w:rsidRDefault="00C27A88">
      <w:pPr>
        <w:spacing w:after="40"/>
        <w:rPr>
          <w:rFonts w:cs="Times New Roman"/>
          <w:color w:val="000000" w:themeColor="text1"/>
          <w:szCs w:val="26"/>
        </w:rPr>
      </w:pPr>
    </w:p>
    <w:p w14:paraId="63751A13" w14:textId="77777777" w:rsidR="00205E59" w:rsidRPr="00794BB0" w:rsidRDefault="00000000" w:rsidP="00C27A88">
      <w:pPr>
        <w:pStyle w:val="tenbang"/>
        <w:rPr>
          <w:szCs w:val="26"/>
        </w:rPr>
      </w:pPr>
      <w:bookmarkStart w:id="68" w:name="_Toc231499384"/>
      <w:r w:rsidRPr="00794BB0">
        <w:rPr>
          <w:szCs w:val="26"/>
        </w:rPr>
        <w:t>Bảng 4.4. Khuôn đánh giá mô-đun đọc thực đơn</w:t>
      </w:r>
      <w:bookmarkEnd w:id="68"/>
    </w:p>
    <w:tbl>
      <w:tblPr>
        <w:tblStyle w:val="LightGrid-Accent1"/>
        <w:tblW w:w="5000" w:type="pct"/>
        <w:jc w:val="center"/>
        <w:tblLook w:val="04A0" w:firstRow="1" w:lastRow="0" w:firstColumn="1" w:lastColumn="0" w:noHBand="0" w:noVBand="1"/>
      </w:tblPr>
      <w:tblGrid>
        <w:gridCol w:w="4803"/>
        <w:gridCol w:w="4484"/>
      </w:tblGrid>
      <w:tr w:rsidR="00205E59" w:rsidRPr="00794BB0" w14:paraId="5D803792"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6" w:type="pct"/>
            <w:tcBorders>
              <w:right w:val="single" w:sz="8" w:space="0" w:color="4F81BD" w:themeColor="accent1"/>
            </w:tcBorders>
          </w:tcPr>
          <w:p w14:paraId="1E7648B6"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Chỉ số (đọc menu)</w:t>
            </w:r>
          </w:p>
        </w:tc>
        <w:tc>
          <w:tcPr>
            <w:tcW w:w="2414" w:type="pct"/>
          </w:tcPr>
          <w:p w14:paraId="3AD0209F" w14:textId="3835D5ED"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 xml:space="preserve">Giá trị </w:t>
            </w:r>
          </w:p>
        </w:tc>
      </w:tr>
      <w:tr w:rsidR="00205E59" w:rsidRPr="00794BB0" w14:paraId="4A98F3F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AE0C4A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Số ảnh menu đánh giá</w:t>
            </w:r>
          </w:p>
        </w:tc>
        <w:tc>
          <w:tcPr>
            <w:tcW w:w="2414" w:type="pct"/>
            <w:tcBorders>
              <w:top w:val="single" w:sz="8" w:space="0" w:color="4F81BD" w:themeColor="accent1"/>
              <w:bottom w:val="single" w:sz="8" w:space="0" w:color="4F81BD" w:themeColor="accent1"/>
              <w:right w:val="single" w:sz="8" w:space="0" w:color="4F81BD" w:themeColor="accent1"/>
            </w:tcBorders>
          </w:tcPr>
          <w:p w14:paraId="3BE490EF"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840</w:t>
            </w:r>
          </w:p>
        </w:tc>
      </w:tr>
      <w:tr w:rsidR="00205E59" w:rsidRPr="00794BB0" w14:paraId="3B950EE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8D548F0"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Precision phát hiện món</w:t>
            </w:r>
          </w:p>
        </w:tc>
        <w:tc>
          <w:tcPr>
            <w:tcW w:w="2414" w:type="pct"/>
            <w:tcBorders>
              <w:top w:val="single" w:sz="8" w:space="0" w:color="4F81BD" w:themeColor="accent1"/>
              <w:bottom w:val="single" w:sz="8" w:space="0" w:color="4F81BD" w:themeColor="accent1"/>
              <w:right w:val="single" w:sz="8" w:space="0" w:color="4F81BD" w:themeColor="accent1"/>
            </w:tcBorders>
          </w:tcPr>
          <w:p w14:paraId="595C0E15" w14:textId="24A5D06D"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0,91</w:t>
            </w:r>
          </w:p>
        </w:tc>
      </w:tr>
      <w:tr w:rsidR="00205E59" w:rsidRPr="00794BB0" w14:paraId="2888D51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6879A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Recall phát hiện món</w:t>
            </w:r>
          </w:p>
        </w:tc>
        <w:tc>
          <w:tcPr>
            <w:tcW w:w="2414" w:type="pct"/>
            <w:tcBorders>
              <w:top w:val="single" w:sz="8" w:space="0" w:color="4F81BD" w:themeColor="accent1"/>
              <w:bottom w:val="single" w:sz="8" w:space="0" w:color="4F81BD" w:themeColor="accent1"/>
              <w:right w:val="single" w:sz="8" w:space="0" w:color="4F81BD" w:themeColor="accent1"/>
            </w:tcBorders>
          </w:tcPr>
          <w:p w14:paraId="230F99B7" w14:textId="11D7C78F"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0,86</w:t>
            </w:r>
          </w:p>
        </w:tc>
      </w:tr>
      <w:tr w:rsidR="00205E59" w:rsidRPr="00794BB0" w14:paraId="1709936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4641532"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F1 phát hiện món</w:t>
            </w:r>
          </w:p>
        </w:tc>
        <w:tc>
          <w:tcPr>
            <w:tcW w:w="2414" w:type="pct"/>
            <w:tcBorders>
              <w:top w:val="single" w:sz="8" w:space="0" w:color="4F81BD" w:themeColor="accent1"/>
              <w:bottom w:val="single" w:sz="8" w:space="0" w:color="4F81BD" w:themeColor="accent1"/>
              <w:right w:val="single" w:sz="8" w:space="0" w:color="4F81BD" w:themeColor="accent1"/>
            </w:tcBorders>
          </w:tcPr>
          <w:p w14:paraId="2E8DF555" w14:textId="57E29879"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0,88</w:t>
            </w:r>
          </w:p>
        </w:tc>
      </w:tr>
      <w:tr w:rsidR="00205E59" w:rsidRPr="00794BB0" w14:paraId="3542C66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567870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Độ chính xác trích xuất giá</w:t>
            </w:r>
          </w:p>
        </w:tc>
        <w:tc>
          <w:tcPr>
            <w:tcW w:w="2414" w:type="pct"/>
            <w:tcBorders>
              <w:top w:val="single" w:sz="8" w:space="0" w:color="4F81BD" w:themeColor="accent1"/>
              <w:bottom w:val="single" w:sz="8" w:space="0" w:color="4F81BD" w:themeColor="accent1"/>
              <w:right w:val="single" w:sz="8" w:space="0" w:color="4F81BD" w:themeColor="accent1"/>
            </w:tcBorders>
          </w:tcPr>
          <w:p w14:paraId="4FB386AF" w14:textId="60EE6E8D" w:rsidR="00205E59" w:rsidRPr="00794BB0" w:rsidRDefault="00D103F6">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0,90</w:t>
            </w:r>
          </w:p>
        </w:tc>
      </w:tr>
    </w:tbl>
    <w:p w14:paraId="5DC36883" w14:textId="77777777" w:rsidR="00205E59" w:rsidRPr="00794BB0" w:rsidRDefault="00205E59">
      <w:pPr>
        <w:spacing w:after="40"/>
        <w:rPr>
          <w:rFonts w:cs="Times New Roman"/>
          <w:color w:val="000000" w:themeColor="text1"/>
          <w:szCs w:val="26"/>
        </w:rPr>
      </w:pPr>
    </w:p>
    <w:p w14:paraId="2C8D61C7" w14:textId="77777777" w:rsidR="00205E59" w:rsidRPr="00794BB0" w:rsidRDefault="00000000">
      <w:pPr>
        <w:ind w:firstLine="720"/>
        <w:rPr>
          <w:rFonts w:cs="Times New Roman"/>
          <w:color w:val="000000" w:themeColor="text1"/>
          <w:szCs w:val="26"/>
        </w:rPr>
      </w:pPr>
      <w:r w:rsidRPr="00794BB0">
        <w:rPr>
          <w:rFonts w:cs="Times New Roman"/>
          <w:color w:val="000000" w:themeColor="text1"/>
          <w:szCs w:val="26"/>
        </w:rPr>
        <w:t>Phần kiểm thử đơn vị cho hàm đọc số thành chữ (NumberToVietnameseTest) đã chạy đạt toàn bộ, phủ các nhóm: 9 mệnh giá, hàng chục “mốt/lăm”, hàng trăm “linh”, nhóm 0 ở giữa, hàng triệu/tỷ, tổng đếm thực tế và các trường hợp biên.</w:t>
      </w:r>
    </w:p>
    <w:p w14:paraId="46ECD041" w14:textId="77777777" w:rsidR="00205E59" w:rsidRPr="00794BB0" w:rsidRDefault="00000000">
      <w:pPr>
        <w:ind w:firstLine="720"/>
        <w:rPr>
          <w:rFonts w:cs="Times New Roman"/>
          <w:color w:val="000000" w:themeColor="text1"/>
          <w:szCs w:val="26"/>
        </w:rPr>
      </w:pPr>
      <w:r w:rsidRPr="00794BB0">
        <w:rPr>
          <w:rFonts w:cs="Times New Roman"/>
          <w:color w:val="000000" w:themeColor="text1"/>
          <w:szCs w:val="26"/>
        </w:rPr>
        <w:t>Về mặt định tính, qua quá trình thử nghiệm trên thiết bị thật, mô-đun nhận diện tiền hoạt động ổn định với tờ tiền phẳng và đủ sáng; với tờ gấp/vò/che, việc dùng mô hình phát hiện đối tượng cho kết quả tốt hơn rõ rệt so với phương án phân loại ảnh ban đầu. Cơ chế đếm cộng dồn kèm chống đếm trùng giúp người dùng đếm nhiều tờ liên tiếp một cách tự nhiên. Mô-đun đọc menu nhờ dùng mô hình ngôn ngữ – thị giác đã khắc phục được điểm yếu cố hữu của phương án OCR + luật là ghép sai món với giá ở menu nhiều cột.</w:t>
      </w:r>
    </w:p>
    <w:p w14:paraId="05FE39F7" w14:textId="77777777" w:rsidR="00205E59" w:rsidRPr="00794BB0" w:rsidRDefault="00000000">
      <w:pPr>
        <w:ind w:firstLine="720"/>
        <w:rPr>
          <w:rFonts w:cs="Times New Roman"/>
          <w:color w:val="000000" w:themeColor="text1"/>
          <w:szCs w:val="26"/>
        </w:rPr>
      </w:pPr>
      <w:r w:rsidRPr="00794BB0">
        <w:rPr>
          <w:rFonts w:cs="Times New Roman"/>
          <w:color w:val="000000" w:themeColor="text1"/>
          <w:szCs w:val="26"/>
        </w:rPr>
        <w:t>Các hạn chế quan sát được: độ chính xác giảm khi ánh sáng quá yếu hoặc tờ tiền bị che quá nửa; mô-đun đọc menu phụ thuộc chất lượng mạng và thời gian phản hồi của dịch vụ đám mây (thường 2–4 giây). Đây là cơ sở cho các hướng cải tiến ở Phần IX.</w:t>
      </w:r>
    </w:p>
    <w:p w14:paraId="69E7D33F" w14:textId="7EDDAD06" w:rsidR="00205E59" w:rsidRPr="00794BB0" w:rsidRDefault="00000000">
      <w:pPr>
        <w:pStyle w:val="Heading2"/>
        <w:spacing w:after="120"/>
        <w:jc w:val="left"/>
        <w:rPr>
          <w:rFonts w:ascii="Times New Roman" w:hAnsi="Times New Roman" w:cs="Times New Roman"/>
          <w:color w:val="000000" w:themeColor="text1"/>
        </w:rPr>
      </w:pPr>
      <w:bookmarkStart w:id="69" w:name="_Toc231499011"/>
      <w:r w:rsidRPr="00794BB0">
        <w:rPr>
          <w:rFonts w:ascii="Times New Roman" w:eastAsia="Times New Roman" w:hAnsi="Times New Roman" w:cs="Times New Roman"/>
          <w:color w:val="000000" w:themeColor="text1"/>
        </w:rPr>
        <w:lastRenderedPageBreak/>
        <w:t>4.</w:t>
      </w:r>
      <w:r w:rsidR="00C178A4" w:rsidRPr="00794BB0">
        <w:rPr>
          <w:rFonts w:ascii="Times New Roman" w:eastAsia="Times New Roman" w:hAnsi="Times New Roman" w:cs="Times New Roman"/>
          <w:color w:val="000000" w:themeColor="text1"/>
        </w:rPr>
        <w:t>5</w:t>
      </w:r>
      <w:r w:rsidRPr="00794BB0">
        <w:rPr>
          <w:rFonts w:ascii="Times New Roman" w:eastAsia="Times New Roman" w:hAnsi="Times New Roman" w:cs="Times New Roman"/>
          <w:color w:val="000000" w:themeColor="text1"/>
        </w:rPr>
        <w:t>. Mô-đun chuyển văn bản thành giọng nói</w:t>
      </w:r>
      <w:bookmarkEnd w:id="69"/>
    </w:p>
    <w:p w14:paraId="18BE99DB" w14:textId="37A48B60" w:rsidR="00FC5D78" w:rsidRPr="00794BB0" w:rsidRDefault="00000000" w:rsidP="00C964ED">
      <w:pPr>
        <w:ind w:firstLine="720"/>
        <w:rPr>
          <w:rFonts w:cs="Times New Roman"/>
          <w:color w:val="000000" w:themeColor="text1"/>
          <w:szCs w:val="26"/>
        </w:rPr>
      </w:pPr>
      <w:r w:rsidRPr="00794BB0">
        <w:rPr>
          <w:rFonts w:cs="Times New Roman"/>
          <w:color w:val="000000" w:themeColor="text1"/>
          <w:szCs w:val="26"/>
        </w:rPr>
        <w:t>RoutedTtsEngine đóng vai trò bộ định tuyến TTS thông minh: nếu người dùng chọn giọng FPT và có mạng + khóa API hợp lệ thì dùng FPT.AI cho giọng tự nhiên; ngược lại dùng Android TTS làm dự phòng ngoại tuyến. Cách này đảm bảo chất lượng giọng đọc mà vẫn hoạt động khi không có mạng. Hệ thống cũng kiểm tra trạng thái mạng thực tế (có kết nối và đã xác thực) trước khi quyết định gọi dịch vụ đám mây.</w:t>
      </w:r>
    </w:p>
    <w:p w14:paraId="7E4B1B3F" w14:textId="77777777" w:rsidR="00205E59" w:rsidRPr="00794BB0" w:rsidRDefault="00000000" w:rsidP="00C27A88">
      <w:pPr>
        <w:pStyle w:val="tenbang"/>
        <w:rPr>
          <w:szCs w:val="26"/>
        </w:rPr>
      </w:pPr>
      <w:bookmarkStart w:id="70" w:name="_Toc231499385"/>
      <w:r w:rsidRPr="00794BB0">
        <w:rPr>
          <w:szCs w:val="26"/>
        </w:rPr>
        <w:t>Bảng 4.5. Logic định tuyến TTS</w:t>
      </w:r>
      <w:bookmarkEnd w:id="70"/>
    </w:p>
    <w:tbl>
      <w:tblPr>
        <w:tblStyle w:val="LightGrid-Accent1"/>
        <w:tblW w:w="5000" w:type="pct"/>
        <w:jc w:val="center"/>
        <w:tblLook w:val="04A0" w:firstRow="1" w:lastRow="0" w:firstColumn="1" w:lastColumn="0" w:noHBand="0" w:noVBand="1"/>
      </w:tblPr>
      <w:tblGrid>
        <w:gridCol w:w="4803"/>
        <w:gridCol w:w="4484"/>
      </w:tblGrid>
      <w:tr w:rsidR="00205E59" w:rsidRPr="00794BB0" w14:paraId="13C7789F"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86" w:type="pct"/>
            <w:tcBorders>
              <w:right w:val="single" w:sz="8" w:space="0" w:color="4F81BD" w:themeColor="accent1"/>
            </w:tcBorders>
          </w:tcPr>
          <w:p w14:paraId="22614663"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Tình huống</w:t>
            </w:r>
          </w:p>
        </w:tc>
        <w:tc>
          <w:tcPr>
            <w:tcW w:w="2414" w:type="pct"/>
          </w:tcPr>
          <w:p w14:paraId="08D5F93E"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Engine được chọn</w:t>
            </w:r>
          </w:p>
        </w:tc>
      </w:tr>
      <w:tr w:rsidR="00205E59" w:rsidRPr="00794BB0" w14:paraId="4B45F9C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6B2EF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Chọn “Android mặc định”</w:t>
            </w:r>
          </w:p>
        </w:tc>
        <w:tc>
          <w:tcPr>
            <w:tcW w:w="2414" w:type="pct"/>
            <w:tcBorders>
              <w:top w:val="single" w:sz="8" w:space="0" w:color="4F81BD" w:themeColor="accent1"/>
              <w:bottom w:val="single" w:sz="8" w:space="0" w:color="4F81BD" w:themeColor="accent1"/>
              <w:right w:val="single" w:sz="8" w:space="0" w:color="4F81BD" w:themeColor="accent1"/>
            </w:tcBorders>
          </w:tcPr>
          <w:p w14:paraId="38F5DDAD"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Android TTS (luôn dùng)</w:t>
            </w:r>
          </w:p>
        </w:tc>
      </w:tr>
      <w:tr w:rsidR="00205E59" w:rsidRPr="00794BB0" w14:paraId="75D18ED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68D4A5F"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Chọn FPT/Tự động + có mạng + có khóa</w:t>
            </w:r>
          </w:p>
        </w:tc>
        <w:tc>
          <w:tcPr>
            <w:tcW w:w="2414" w:type="pct"/>
            <w:tcBorders>
              <w:top w:val="single" w:sz="8" w:space="0" w:color="4F81BD" w:themeColor="accent1"/>
              <w:bottom w:val="single" w:sz="8" w:space="0" w:color="4F81BD" w:themeColor="accent1"/>
              <w:right w:val="single" w:sz="8" w:space="0" w:color="4F81BD" w:themeColor="accent1"/>
            </w:tcBorders>
          </w:tcPr>
          <w:p w14:paraId="056B05F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FPT.AI TTS</w:t>
            </w:r>
          </w:p>
        </w:tc>
      </w:tr>
      <w:tr w:rsidR="00205E59" w:rsidRPr="00794BB0" w14:paraId="75314333"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586"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36145A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Chọn FPT/Tự động + mất mạng/không khóa</w:t>
            </w:r>
          </w:p>
        </w:tc>
        <w:tc>
          <w:tcPr>
            <w:tcW w:w="2414" w:type="pct"/>
            <w:tcBorders>
              <w:top w:val="single" w:sz="8" w:space="0" w:color="4F81BD" w:themeColor="accent1"/>
              <w:bottom w:val="single" w:sz="8" w:space="0" w:color="4F81BD" w:themeColor="accent1"/>
              <w:right w:val="single" w:sz="8" w:space="0" w:color="4F81BD" w:themeColor="accent1"/>
            </w:tcBorders>
          </w:tcPr>
          <w:p w14:paraId="45B96A5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Android TTS (dự phòng)</w:t>
            </w:r>
          </w:p>
        </w:tc>
      </w:tr>
    </w:tbl>
    <w:p w14:paraId="5FDD556C" w14:textId="77777777" w:rsidR="00205E59" w:rsidRPr="00794BB0" w:rsidRDefault="00000000">
      <w:pPr>
        <w:pStyle w:val="Heading2"/>
        <w:spacing w:after="120"/>
        <w:jc w:val="left"/>
        <w:rPr>
          <w:rFonts w:ascii="Times New Roman" w:hAnsi="Times New Roman" w:cs="Times New Roman"/>
          <w:color w:val="000000" w:themeColor="text1"/>
        </w:rPr>
      </w:pPr>
      <w:bookmarkStart w:id="71" w:name="_Toc231499012"/>
      <w:r w:rsidRPr="00794BB0">
        <w:rPr>
          <w:rFonts w:ascii="Times New Roman" w:eastAsia="Times New Roman" w:hAnsi="Times New Roman" w:cs="Times New Roman"/>
          <w:color w:val="000000" w:themeColor="text1"/>
        </w:rPr>
        <w:t>4.7. Tự động chụp dựa trên chất lượng khung hình</w:t>
      </w:r>
      <w:bookmarkEnd w:id="71"/>
    </w:p>
    <w:p w14:paraId="4922FA1C" w14:textId="77777777" w:rsidR="00205E59" w:rsidRPr="00794BB0" w:rsidRDefault="00000000" w:rsidP="00671612">
      <w:pPr>
        <w:ind w:firstLine="720"/>
        <w:rPr>
          <w:rFonts w:cs="Times New Roman"/>
          <w:color w:val="000000" w:themeColor="text1"/>
          <w:szCs w:val="26"/>
        </w:rPr>
      </w:pPr>
      <w:r w:rsidRPr="00794BB0">
        <w:rPr>
          <w:rFonts w:cs="Times New Roman"/>
          <w:color w:val="000000" w:themeColor="text1"/>
          <w:szCs w:val="26"/>
        </w:rPr>
        <w:t>FrameQualityAnalyzer phân tích nhanh từng khung hình CameraX để quyết định thời điểm tự chụp: ước lượng độ sáng (trung bình kênh Y) và độ nét (phương sai Laplacian trên mẫu con của khung hình). Khi cả hai điều kiện đạt ngưỡng trong nhiều khung liên tiếp, hệ thống coi khung hình đã ổn định và kích hoạt chụp — giúp người khiếm thị không phải canh nút bấm. Cơ chế lấy mẫu con (1/10 điểm ảnh) giúp tính toán đủ nhanh để chạy trên luồng phân tích của camera mà không gây giật.</w:t>
      </w:r>
    </w:p>
    <w:p w14:paraId="5DE1D0E6" w14:textId="77777777" w:rsidR="00205E59" w:rsidRPr="00794BB0" w:rsidRDefault="00000000">
      <w:pPr>
        <w:pStyle w:val="Heading2"/>
        <w:spacing w:after="120"/>
        <w:jc w:val="left"/>
        <w:rPr>
          <w:rFonts w:ascii="Times New Roman" w:hAnsi="Times New Roman" w:cs="Times New Roman"/>
          <w:color w:val="000000" w:themeColor="text1"/>
        </w:rPr>
      </w:pPr>
      <w:bookmarkStart w:id="72" w:name="_Toc231499013"/>
      <w:r w:rsidRPr="00794BB0">
        <w:rPr>
          <w:rFonts w:ascii="Times New Roman" w:eastAsia="Times New Roman" w:hAnsi="Times New Roman" w:cs="Times New Roman"/>
          <w:color w:val="000000" w:themeColor="text1"/>
        </w:rPr>
        <w:t>4.8. Điều khiển bằng giọng nói và cử chỉ đặc biệt</w:t>
      </w:r>
      <w:bookmarkEnd w:id="72"/>
    </w:p>
    <w:p w14:paraId="3B17E165" w14:textId="77777777" w:rsidR="00205E59" w:rsidRPr="00794BB0" w:rsidRDefault="00000000" w:rsidP="00671612">
      <w:pPr>
        <w:ind w:firstLine="720"/>
        <w:rPr>
          <w:rFonts w:cs="Times New Roman"/>
          <w:color w:val="000000" w:themeColor="text1"/>
          <w:szCs w:val="26"/>
        </w:rPr>
      </w:pPr>
      <w:r w:rsidRPr="00794BB0">
        <w:rPr>
          <w:rFonts w:cs="Times New Roman"/>
          <w:color w:val="000000" w:themeColor="text1"/>
          <w:szCs w:val="26"/>
        </w:rPr>
        <w:t>VoiceCommandService bao bọc SpeechRecognizer của Android, nhận lệnh tiếng Việt (vi-VN) và ánh xạ linh hoạt theo từ khóa (so khớp “chứa”) để bền với cách nói tự nhiên. Người dùng kích hoạt bằng cách giữ phím tăng âm lượng. Các lệnh hỗ trợ gồm: mở đọc tiền, mở đọc menu, đọc lại, dừng, nhanh hơn, chậm hơn, lịch sử, cài đặt, thoát.</w:t>
      </w:r>
    </w:p>
    <w:p w14:paraId="11B1586F" w14:textId="0F5FEBAB" w:rsidR="00915A2F" w:rsidRPr="00794BB0" w:rsidRDefault="00000000" w:rsidP="00FC5D78">
      <w:pPr>
        <w:spacing w:after="0"/>
        <w:ind w:firstLine="720"/>
        <w:rPr>
          <w:rFonts w:cs="Times New Roman"/>
          <w:color w:val="000000" w:themeColor="text1"/>
          <w:szCs w:val="26"/>
        </w:rPr>
      </w:pPr>
      <w:r w:rsidRPr="00794BB0">
        <w:rPr>
          <w:rFonts w:cs="Times New Roman"/>
          <w:color w:val="000000" w:themeColor="text1"/>
          <w:szCs w:val="26"/>
        </w:rPr>
        <w:t xml:space="preserve">Ngoài ra, cảm biến gia tốc được dùng cho cử chỉ “lắc để dừng đọc” (panic stop): khi TTS đang đọc mà người dùng lắc mạnh điện thoại, hệ thống dừng ngay. Cơ </w:t>
      </w:r>
      <w:r w:rsidRPr="00794BB0">
        <w:rPr>
          <w:rFonts w:cs="Times New Roman"/>
          <w:color w:val="000000" w:themeColor="text1"/>
          <w:szCs w:val="26"/>
        </w:rPr>
        <w:lastRenderedPageBreak/>
        <w:t>chế có ngưỡng gia tốc và thời gian chống dội (debounce) để tránh kích hoạt nhầm khi đi lại.</w:t>
      </w:r>
    </w:p>
    <w:p w14:paraId="0057162E" w14:textId="77777777" w:rsidR="00205E59" w:rsidRPr="00794BB0" w:rsidRDefault="00000000" w:rsidP="00C27A88">
      <w:pPr>
        <w:pStyle w:val="tenbang"/>
        <w:rPr>
          <w:szCs w:val="26"/>
        </w:rPr>
      </w:pPr>
      <w:bookmarkStart w:id="73" w:name="_Toc231499386"/>
      <w:r w:rsidRPr="00794BB0">
        <w:rPr>
          <w:szCs w:val="26"/>
        </w:rPr>
        <w:t>Bảng 4.6. Danh sách lệnh giọng nói hỗ trợ</w:t>
      </w:r>
      <w:bookmarkEnd w:id="73"/>
    </w:p>
    <w:tbl>
      <w:tblPr>
        <w:tblStyle w:val="LightGrid-Accent1"/>
        <w:tblW w:w="5000" w:type="pct"/>
        <w:jc w:val="center"/>
        <w:tblLook w:val="04A0" w:firstRow="1" w:lastRow="0" w:firstColumn="1" w:lastColumn="0" w:noHBand="0" w:noVBand="1"/>
      </w:tblPr>
      <w:tblGrid>
        <w:gridCol w:w="3523"/>
        <w:gridCol w:w="5764"/>
      </w:tblGrid>
      <w:tr w:rsidR="00205E59" w:rsidRPr="00794BB0" w14:paraId="73A3D9E4"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pct"/>
            <w:tcBorders>
              <w:right w:val="single" w:sz="8" w:space="0" w:color="4F81BD" w:themeColor="accent1"/>
            </w:tcBorders>
          </w:tcPr>
          <w:p w14:paraId="27FA8A93"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Lệnh giọng nói</w:t>
            </w:r>
          </w:p>
        </w:tc>
        <w:tc>
          <w:tcPr>
            <w:tcW w:w="3103" w:type="pct"/>
          </w:tcPr>
          <w:p w14:paraId="51A2F528"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Hành động</w:t>
            </w:r>
          </w:p>
        </w:tc>
      </w:tr>
      <w:tr w:rsidR="00205E59" w:rsidRPr="00794BB0" w14:paraId="4E98C3D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FEB0247"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“đọc tiền”, “tiền”</w:t>
            </w:r>
          </w:p>
        </w:tc>
        <w:tc>
          <w:tcPr>
            <w:tcW w:w="3103" w:type="pct"/>
            <w:tcBorders>
              <w:top w:val="single" w:sz="8" w:space="0" w:color="4F81BD" w:themeColor="accent1"/>
              <w:bottom w:val="single" w:sz="8" w:space="0" w:color="4F81BD" w:themeColor="accent1"/>
              <w:right w:val="single" w:sz="8" w:space="0" w:color="4F81BD" w:themeColor="accent1"/>
            </w:tcBorders>
          </w:tcPr>
          <w:p w14:paraId="25C340C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Mở chế độ đếm tiền</w:t>
            </w:r>
          </w:p>
        </w:tc>
      </w:tr>
      <w:tr w:rsidR="00205E59" w:rsidRPr="00794BB0" w14:paraId="2149DB2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59D2B9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“đọc menu”, “thực đơn”</w:t>
            </w:r>
          </w:p>
        </w:tc>
        <w:tc>
          <w:tcPr>
            <w:tcW w:w="3103" w:type="pct"/>
            <w:tcBorders>
              <w:top w:val="single" w:sz="8" w:space="0" w:color="4F81BD" w:themeColor="accent1"/>
              <w:bottom w:val="single" w:sz="8" w:space="0" w:color="4F81BD" w:themeColor="accent1"/>
              <w:right w:val="single" w:sz="8" w:space="0" w:color="4F81BD" w:themeColor="accent1"/>
            </w:tcBorders>
          </w:tcPr>
          <w:p w14:paraId="099E846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Mở chế độ đọc thực đơn</w:t>
            </w:r>
          </w:p>
        </w:tc>
      </w:tr>
      <w:tr w:rsidR="00205E59" w:rsidRPr="00794BB0" w14:paraId="34ABE47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96A27F0"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“đọc lại”, “lặp lại”</w:t>
            </w:r>
          </w:p>
        </w:tc>
        <w:tc>
          <w:tcPr>
            <w:tcW w:w="3103" w:type="pct"/>
            <w:tcBorders>
              <w:top w:val="single" w:sz="8" w:space="0" w:color="4F81BD" w:themeColor="accent1"/>
              <w:bottom w:val="single" w:sz="8" w:space="0" w:color="4F81BD" w:themeColor="accent1"/>
              <w:right w:val="single" w:sz="8" w:space="0" w:color="4F81BD" w:themeColor="accent1"/>
            </w:tcBorders>
          </w:tcPr>
          <w:p w14:paraId="688AECD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Phát lại nội dung gần nhất</w:t>
            </w:r>
          </w:p>
        </w:tc>
      </w:tr>
      <w:tr w:rsidR="00205E59" w:rsidRPr="00794BB0" w14:paraId="5008198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68A191"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“dừng”, “stop”</w:t>
            </w:r>
          </w:p>
        </w:tc>
        <w:tc>
          <w:tcPr>
            <w:tcW w:w="3103" w:type="pct"/>
            <w:tcBorders>
              <w:top w:val="single" w:sz="8" w:space="0" w:color="4F81BD" w:themeColor="accent1"/>
              <w:bottom w:val="single" w:sz="8" w:space="0" w:color="4F81BD" w:themeColor="accent1"/>
              <w:right w:val="single" w:sz="8" w:space="0" w:color="4F81BD" w:themeColor="accent1"/>
            </w:tcBorders>
          </w:tcPr>
          <w:p w14:paraId="660B069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Dừng đọc</w:t>
            </w:r>
          </w:p>
        </w:tc>
      </w:tr>
      <w:tr w:rsidR="00205E59" w:rsidRPr="00794BB0" w14:paraId="6E2EE39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1C75D7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“nhanh hơn” / “chậm hơn”</w:t>
            </w:r>
          </w:p>
        </w:tc>
        <w:tc>
          <w:tcPr>
            <w:tcW w:w="3103" w:type="pct"/>
            <w:tcBorders>
              <w:top w:val="single" w:sz="8" w:space="0" w:color="4F81BD" w:themeColor="accent1"/>
              <w:bottom w:val="single" w:sz="8" w:space="0" w:color="4F81BD" w:themeColor="accent1"/>
              <w:right w:val="single" w:sz="8" w:space="0" w:color="4F81BD" w:themeColor="accent1"/>
            </w:tcBorders>
          </w:tcPr>
          <w:p w14:paraId="3859F59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Tăng / giảm tốc độ đọc</w:t>
            </w:r>
          </w:p>
        </w:tc>
      </w:tr>
      <w:tr w:rsidR="00205E59" w:rsidRPr="00794BB0" w14:paraId="3A4FBA7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DDF3DF"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“lịch sử” / “cài đặt”</w:t>
            </w:r>
          </w:p>
        </w:tc>
        <w:tc>
          <w:tcPr>
            <w:tcW w:w="3103" w:type="pct"/>
            <w:tcBorders>
              <w:top w:val="single" w:sz="8" w:space="0" w:color="4F81BD" w:themeColor="accent1"/>
              <w:bottom w:val="single" w:sz="8" w:space="0" w:color="4F81BD" w:themeColor="accent1"/>
              <w:right w:val="single" w:sz="8" w:space="0" w:color="4F81BD" w:themeColor="accent1"/>
            </w:tcBorders>
          </w:tcPr>
          <w:p w14:paraId="38E1679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Mở lịch sử / cài đặt</w:t>
            </w:r>
          </w:p>
        </w:tc>
      </w:tr>
      <w:tr w:rsidR="00205E59" w:rsidRPr="00794BB0" w14:paraId="1FE50315"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FB119F6"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“thoát”, “về”</w:t>
            </w:r>
          </w:p>
        </w:tc>
        <w:tc>
          <w:tcPr>
            <w:tcW w:w="3103" w:type="pct"/>
            <w:tcBorders>
              <w:top w:val="single" w:sz="8" w:space="0" w:color="4F81BD" w:themeColor="accent1"/>
              <w:bottom w:val="single" w:sz="8" w:space="0" w:color="4F81BD" w:themeColor="accent1"/>
              <w:right w:val="single" w:sz="8" w:space="0" w:color="4F81BD" w:themeColor="accent1"/>
            </w:tcBorders>
          </w:tcPr>
          <w:p w14:paraId="683DA4B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Quay lại màn hình chính</w:t>
            </w:r>
          </w:p>
        </w:tc>
      </w:tr>
    </w:tbl>
    <w:p w14:paraId="288185C7" w14:textId="77777777" w:rsidR="00205E59" w:rsidRPr="00794BB0" w:rsidRDefault="00000000">
      <w:pPr>
        <w:pStyle w:val="Heading2"/>
        <w:spacing w:after="120"/>
        <w:jc w:val="left"/>
        <w:rPr>
          <w:rFonts w:ascii="Times New Roman" w:hAnsi="Times New Roman" w:cs="Times New Roman"/>
          <w:color w:val="000000" w:themeColor="text1"/>
        </w:rPr>
      </w:pPr>
      <w:bookmarkStart w:id="74" w:name="_Toc231499014"/>
      <w:r w:rsidRPr="00794BB0">
        <w:rPr>
          <w:rFonts w:ascii="Times New Roman" w:eastAsia="Times New Roman" w:hAnsi="Times New Roman" w:cs="Times New Roman"/>
          <w:color w:val="000000" w:themeColor="text1"/>
        </w:rPr>
        <w:t>4.9. Kiểm thử phần mềm</w:t>
      </w:r>
      <w:bookmarkEnd w:id="74"/>
    </w:p>
    <w:p w14:paraId="66C40850" w14:textId="77777777" w:rsidR="00D3555D" w:rsidRPr="00794BB0" w:rsidRDefault="00000000" w:rsidP="00D3555D">
      <w:pPr>
        <w:ind w:firstLine="720"/>
        <w:rPr>
          <w:rFonts w:cs="Times New Roman"/>
          <w:color w:val="000000" w:themeColor="text1"/>
          <w:szCs w:val="26"/>
        </w:rPr>
      </w:pPr>
      <w:r w:rsidRPr="00794BB0">
        <w:rPr>
          <w:rFonts w:cs="Times New Roman"/>
          <w:color w:val="000000" w:themeColor="text1"/>
          <w:szCs w:val="26"/>
        </w:rPr>
        <w:t>Đề tài áp dụng ba mức kiểm thử: (1) kiểm thử đơn vị (unit test) cho phần logic; (2) kiểm thử tích hợp/đầu cuối cho từng mô-đun trên thiết bị thật; (3) kiểm thử trải nghiệm bằng TalkBack và bịt mắt mô phỏng người khiếm thị.</w:t>
      </w:r>
      <w:r w:rsidR="00F82EA8" w:rsidRPr="00794BB0">
        <w:rPr>
          <w:rFonts w:cs="Times New Roman"/>
          <w:color w:val="000000" w:themeColor="text1"/>
          <w:szCs w:val="26"/>
        </w:rPr>
        <w:t xml:space="preserve"> </w:t>
      </w:r>
      <w:r w:rsidRPr="00794BB0">
        <w:rPr>
          <w:rFonts w:cs="Times New Roman"/>
          <w:color w:val="000000" w:themeColor="text1"/>
          <w:szCs w:val="26"/>
        </w:rPr>
        <w:t>Phần logic chuyển số thành chữ tiếng Việt — vốn quan trọng vì sai một chữ sẽ khiến người dùng nghe nhầm số tiền — được phủ bằng bộ kiểm thử đơn vị gồm nhiều nhóm trường hợp, tất cả đều đạt:</w:t>
      </w:r>
    </w:p>
    <w:p w14:paraId="03987807" w14:textId="4F7C187B" w:rsidR="00205E59" w:rsidRPr="00794BB0" w:rsidRDefault="00000000" w:rsidP="00C27A88">
      <w:pPr>
        <w:pStyle w:val="tenbang"/>
        <w:rPr>
          <w:szCs w:val="26"/>
        </w:rPr>
      </w:pPr>
      <w:bookmarkStart w:id="75" w:name="_Toc231499387"/>
      <w:r w:rsidRPr="00794BB0">
        <w:rPr>
          <w:szCs w:val="26"/>
        </w:rPr>
        <w:t>Bảng 4.7. Kết quả kiểm thử đơn vị mô-đun đọc số thành chữ</w:t>
      </w:r>
      <w:bookmarkEnd w:id="75"/>
    </w:p>
    <w:tbl>
      <w:tblPr>
        <w:tblStyle w:val="LightGrid-Accent1"/>
        <w:tblW w:w="5000" w:type="pct"/>
        <w:jc w:val="center"/>
        <w:tblLook w:val="04A0" w:firstRow="1" w:lastRow="0" w:firstColumn="1" w:lastColumn="0" w:noHBand="0" w:noVBand="1"/>
      </w:tblPr>
      <w:tblGrid>
        <w:gridCol w:w="2305"/>
        <w:gridCol w:w="4740"/>
        <w:gridCol w:w="2242"/>
      </w:tblGrid>
      <w:tr w:rsidR="00205E59" w:rsidRPr="00794BB0" w14:paraId="3D2EC1BF"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1" w:type="pct"/>
            <w:tcBorders>
              <w:right w:val="single" w:sz="8" w:space="0" w:color="4F81BD" w:themeColor="accent1"/>
            </w:tcBorders>
          </w:tcPr>
          <w:p w14:paraId="0B414E6E"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Nhóm test</w:t>
            </w:r>
          </w:p>
        </w:tc>
        <w:tc>
          <w:tcPr>
            <w:tcW w:w="2552" w:type="pct"/>
            <w:tcBorders>
              <w:right w:val="single" w:sz="8" w:space="0" w:color="4F81BD" w:themeColor="accent1"/>
            </w:tcBorders>
          </w:tcPr>
          <w:p w14:paraId="636A9A0A"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Ví dụ kiểm tra</w:t>
            </w:r>
          </w:p>
        </w:tc>
        <w:tc>
          <w:tcPr>
            <w:tcW w:w="1207" w:type="pct"/>
          </w:tcPr>
          <w:p w14:paraId="0BA467CC"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Kết quả</w:t>
            </w:r>
          </w:p>
        </w:tc>
      </w:tr>
      <w:tr w:rsidR="00205E59" w:rsidRPr="00794BB0" w14:paraId="381F7AA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5CB7E8C"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9 mệnh giá VND</w:t>
            </w:r>
          </w:p>
        </w:tc>
        <w:tc>
          <w:tcPr>
            <w:tcW w:w="2552" w:type="pct"/>
            <w:tcBorders>
              <w:top w:val="single" w:sz="8" w:space="0" w:color="4F81BD" w:themeColor="accent1"/>
              <w:bottom w:val="single" w:sz="8" w:space="0" w:color="4F81BD" w:themeColor="accent1"/>
              <w:right w:val="single" w:sz="8" w:space="0" w:color="4F81BD" w:themeColor="accent1"/>
            </w:tcBorders>
          </w:tcPr>
          <w:p w14:paraId="2AC2A99C"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200.000 → “hai trăm nghìn”</w:t>
            </w:r>
          </w:p>
        </w:tc>
        <w:tc>
          <w:tcPr>
            <w:tcW w:w="1207" w:type="pct"/>
            <w:tcBorders>
              <w:top w:val="single" w:sz="8" w:space="0" w:color="4F81BD" w:themeColor="accent1"/>
              <w:bottom w:val="single" w:sz="8" w:space="0" w:color="4F81BD" w:themeColor="accent1"/>
              <w:right w:val="single" w:sz="8" w:space="0" w:color="4F81BD" w:themeColor="accent1"/>
            </w:tcBorders>
          </w:tcPr>
          <w:p w14:paraId="08F19CF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26A5F28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AB17173"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Hàng đơn vị 0–9</w:t>
            </w:r>
          </w:p>
        </w:tc>
        <w:tc>
          <w:tcPr>
            <w:tcW w:w="2552" w:type="pct"/>
            <w:tcBorders>
              <w:top w:val="single" w:sz="8" w:space="0" w:color="4F81BD" w:themeColor="accent1"/>
              <w:bottom w:val="single" w:sz="8" w:space="0" w:color="4F81BD" w:themeColor="accent1"/>
              <w:right w:val="single" w:sz="8" w:space="0" w:color="4F81BD" w:themeColor="accent1"/>
            </w:tcBorders>
          </w:tcPr>
          <w:p w14:paraId="745A0A43"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9 → “chín”</w:t>
            </w:r>
          </w:p>
        </w:tc>
        <w:tc>
          <w:tcPr>
            <w:tcW w:w="1207" w:type="pct"/>
            <w:tcBorders>
              <w:top w:val="single" w:sz="8" w:space="0" w:color="4F81BD" w:themeColor="accent1"/>
              <w:bottom w:val="single" w:sz="8" w:space="0" w:color="4F81BD" w:themeColor="accent1"/>
              <w:right w:val="single" w:sz="8" w:space="0" w:color="4F81BD" w:themeColor="accent1"/>
            </w:tcBorders>
          </w:tcPr>
          <w:p w14:paraId="3D48A31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6E1FAED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75666A8"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10–19 dùng “mười”</w:t>
            </w:r>
          </w:p>
        </w:tc>
        <w:tc>
          <w:tcPr>
            <w:tcW w:w="2552" w:type="pct"/>
            <w:tcBorders>
              <w:top w:val="single" w:sz="8" w:space="0" w:color="4F81BD" w:themeColor="accent1"/>
              <w:bottom w:val="single" w:sz="8" w:space="0" w:color="4F81BD" w:themeColor="accent1"/>
              <w:right w:val="single" w:sz="8" w:space="0" w:color="4F81BD" w:themeColor="accent1"/>
            </w:tcBorders>
          </w:tcPr>
          <w:p w14:paraId="58AD22A8"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15 → “mười lăm”</w:t>
            </w:r>
          </w:p>
        </w:tc>
        <w:tc>
          <w:tcPr>
            <w:tcW w:w="1207" w:type="pct"/>
            <w:tcBorders>
              <w:top w:val="single" w:sz="8" w:space="0" w:color="4F81BD" w:themeColor="accent1"/>
              <w:bottom w:val="single" w:sz="8" w:space="0" w:color="4F81BD" w:themeColor="accent1"/>
              <w:right w:val="single" w:sz="8" w:space="0" w:color="4F81BD" w:themeColor="accent1"/>
            </w:tcBorders>
          </w:tcPr>
          <w:p w14:paraId="051768E4"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78745E71"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083814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20–99 “mốt/lăm”</w:t>
            </w:r>
          </w:p>
        </w:tc>
        <w:tc>
          <w:tcPr>
            <w:tcW w:w="2552" w:type="pct"/>
            <w:tcBorders>
              <w:top w:val="single" w:sz="8" w:space="0" w:color="4F81BD" w:themeColor="accent1"/>
              <w:bottom w:val="single" w:sz="8" w:space="0" w:color="4F81BD" w:themeColor="accent1"/>
              <w:right w:val="single" w:sz="8" w:space="0" w:color="4F81BD" w:themeColor="accent1"/>
            </w:tcBorders>
          </w:tcPr>
          <w:p w14:paraId="6002DDA6"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21 → “hai mươi mốt”; 25 → “hai mươi lăm”</w:t>
            </w:r>
          </w:p>
        </w:tc>
        <w:tc>
          <w:tcPr>
            <w:tcW w:w="1207" w:type="pct"/>
            <w:tcBorders>
              <w:top w:val="single" w:sz="8" w:space="0" w:color="4F81BD" w:themeColor="accent1"/>
              <w:bottom w:val="single" w:sz="8" w:space="0" w:color="4F81BD" w:themeColor="accent1"/>
              <w:right w:val="single" w:sz="8" w:space="0" w:color="4F81BD" w:themeColor="accent1"/>
            </w:tcBorders>
          </w:tcPr>
          <w:p w14:paraId="68FE223D"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00C0807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357FE8D"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100–999 “linh”</w:t>
            </w:r>
          </w:p>
        </w:tc>
        <w:tc>
          <w:tcPr>
            <w:tcW w:w="2552" w:type="pct"/>
            <w:tcBorders>
              <w:top w:val="single" w:sz="8" w:space="0" w:color="4F81BD" w:themeColor="accent1"/>
              <w:bottom w:val="single" w:sz="8" w:space="0" w:color="4F81BD" w:themeColor="accent1"/>
              <w:right w:val="single" w:sz="8" w:space="0" w:color="4F81BD" w:themeColor="accent1"/>
            </w:tcBorders>
          </w:tcPr>
          <w:p w14:paraId="01CD377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101 → “một trăm linh một”</w:t>
            </w:r>
          </w:p>
        </w:tc>
        <w:tc>
          <w:tcPr>
            <w:tcW w:w="1207" w:type="pct"/>
            <w:tcBorders>
              <w:top w:val="single" w:sz="8" w:space="0" w:color="4F81BD" w:themeColor="accent1"/>
              <w:bottom w:val="single" w:sz="8" w:space="0" w:color="4F81BD" w:themeColor="accent1"/>
              <w:right w:val="single" w:sz="8" w:space="0" w:color="4F81BD" w:themeColor="accent1"/>
            </w:tcBorders>
          </w:tcPr>
          <w:p w14:paraId="38D5E50A"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16EA2960"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40BFDF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Nhóm 0 ở giữa</w:t>
            </w:r>
          </w:p>
        </w:tc>
        <w:tc>
          <w:tcPr>
            <w:tcW w:w="2552" w:type="pct"/>
            <w:tcBorders>
              <w:top w:val="single" w:sz="8" w:space="0" w:color="4F81BD" w:themeColor="accent1"/>
              <w:bottom w:val="single" w:sz="8" w:space="0" w:color="4F81BD" w:themeColor="accent1"/>
              <w:right w:val="single" w:sz="8" w:space="0" w:color="4F81BD" w:themeColor="accent1"/>
            </w:tcBorders>
          </w:tcPr>
          <w:p w14:paraId="0B1AA5D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xml:space="preserve">1.000.001 → “một triệu không trăm linh </w:t>
            </w:r>
            <w:r w:rsidRPr="00794BB0">
              <w:rPr>
                <w:rFonts w:cs="Times New Roman"/>
                <w:color w:val="000000" w:themeColor="text1"/>
                <w:szCs w:val="26"/>
              </w:rPr>
              <w:lastRenderedPageBreak/>
              <w:t>một”</w:t>
            </w:r>
          </w:p>
        </w:tc>
        <w:tc>
          <w:tcPr>
            <w:tcW w:w="1207" w:type="pct"/>
            <w:tcBorders>
              <w:top w:val="single" w:sz="8" w:space="0" w:color="4F81BD" w:themeColor="accent1"/>
              <w:bottom w:val="single" w:sz="8" w:space="0" w:color="4F81BD" w:themeColor="accent1"/>
              <w:right w:val="single" w:sz="8" w:space="0" w:color="4F81BD" w:themeColor="accent1"/>
            </w:tcBorders>
          </w:tcPr>
          <w:p w14:paraId="185884C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lastRenderedPageBreak/>
              <w:t>Đạt</w:t>
            </w:r>
          </w:p>
        </w:tc>
      </w:tr>
      <w:tr w:rsidR="00205E59" w:rsidRPr="00794BB0" w14:paraId="77B948AB"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041F702"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Hàng triệu, tỷ</w:t>
            </w:r>
          </w:p>
        </w:tc>
        <w:tc>
          <w:tcPr>
            <w:tcW w:w="2552" w:type="pct"/>
            <w:tcBorders>
              <w:top w:val="single" w:sz="8" w:space="0" w:color="4F81BD" w:themeColor="accent1"/>
              <w:bottom w:val="single" w:sz="8" w:space="0" w:color="4F81BD" w:themeColor="accent1"/>
              <w:right w:val="single" w:sz="8" w:space="0" w:color="4F81BD" w:themeColor="accent1"/>
            </w:tcBorders>
          </w:tcPr>
          <w:p w14:paraId="6DADC4D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1.500.000.000 → “một tỷ năm trăm triệu”</w:t>
            </w:r>
          </w:p>
        </w:tc>
        <w:tc>
          <w:tcPr>
            <w:tcW w:w="1207" w:type="pct"/>
            <w:tcBorders>
              <w:top w:val="single" w:sz="8" w:space="0" w:color="4F81BD" w:themeColor="accent1"/>
              <w:bottom w:val="single" w:sz="8" w:space="0" w:color="4F81BD" w:themeColor="accent1"/>
              <w:right w:val="single" w:sz="8" w:space="0" w:color="4F81BD" w:themeColor="accent1"/>
            </w:tcBorders>
          </w:tcPr>
          <w:p w14:paraId="3E665AE1"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248B0F6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A25CDA5"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Tổng đếm thực tế</w:t>
            </w:r>
          </w:p>
        </w:tc>
        <w:tc>
          <w:tcPr>
            <w:tcW w:w="2552" w:type="pct"/>
            <w:tcBorders>
              <w:top w:val="single" w:sz="8" w:space="0" w:color="4F81BD" w:themeColor="accent1"/>
              <w:bottom w:val="single" w:sz="8" w:space="0" w:color="4F81BD" w:themeColor="accent1"/>
              <w:right w:val="single" w:sz="8" w:space="0" w:color="4F81BD" w:themeColor="accent1"/>
            </w:tcBorders>
          </w:tcPr>
          <w:p w14:paraId="374F00CB"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650.000 → “Sáu trăm năm mươi nghìn đồng”</w:t>
            </w:r>
          </w:p>
        </w:tc>
        <w:tc>
          <w:tcPr>
            <w:tcW w:w="1207" w:type="pct"/>
            <w:tcBorders>
              <w:top w:val="single" w:sz="8" w:space="0" w:color="4F81BD" w:themeColor="accent1"/>
              <w:bottom w:val="single" w:sz="8" w:space="0" w:color="4F81BD" w:themeColor="accent1"/>
              <w:right w:val="single" w:sz="8" w:space="0" w:color="4F81BD" w:themeColor="accent1"/>
            </w:tcBorders>
          </w:tcPr>
          <w:p w14:paraId="6CDE3B0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r w:rsidR="00205E59" w:rsidRPr="00794BB0" w14:paraId="6729FF4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5DA9B24"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Biên / ngoại lệ</w:t>
            </w:r>
          </w:p>
        </w:tc>
        <w:tc>
          <w:tcPr>
            <w:tcW w:w="2552" w:type="pct"/>
            <w:tcBorders>
              <w:top w:val="single" w:sz="8" w:space="0" w:color="4F81BD" w:themeColor="accent1"/>
              <w:bottom w:val="single" w:sz="8" w:space="0" w:color="4F81BD" w:themeColor="accent1"/>
              <w:right w:val="single" w:sz="8" w:space="0" w:color="4F81BD" w:themeColor="accent1"/>
            </w:tcBorders>
          </w:tcPr>
          <w:p w14:paraId="2E7E7AD0"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Số âm và &gt; 999 tỷ ném ngoại lệ</w:t>
            </w:r>
          </w:p>
        </w:tc>
        <w:tc>
          <w:tcPr>
            <w:tcW w:w="1207" w:type="pct"/>
            <w:tcBorders>
              <w:top w:val="single" w:sz="8" w:space="0" w:color="4F81BD" w:themeColor="accent1"/>
              <w:bottom w:val="single" w:sz="8" w:space="0" w:color="4F81BD" w:themeColor="accent1"/>
              <w:right w:val="single" w:sz="8" w:space="0" w:color="4F81BD" w:themeColor="accent1"/>
            </w:tcBorders>
          </w:tcPr>
          <w:p w14:paraId="453A4305"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Đạt</w:t>
            </w:r>
          </w:p>
        </w:tc>
      </w:tr>
    </w:tbl>
    <w:p w14:paraId="5132B57C" w14:textId="77777777" w:rsidR="00205E59" w:rsidRPr="00794BB0" w:rsidRDefault="00205E59">
      <w:pPr>
        <w:spacing w:after="40"/>
        <w:rPr>
          <w:rFonts w:cs="Times New Roman"/>
          <w:color w:val="000000" w:themeColor="text1"/>
          <w:szCs w:val="26"/>
        </w:rPr>
      </w:pPr>
    </w:p>
    <w:p w14:paraId="4CDE4362" w14:textId="4BEE0855" w:rsidR="00C27A88" w:rsidRPr="00794BB0" w:rsidRDefault="00000000" w:rsidP="0070279E">
      <w:pPr>
        <w:ind w:firstLine="720"/>
        <w:rPr>
          <w:rFonts w:cs="Times New Roman"/>
          <w:color w:val="000000" w:themeColor="text1"/>
          <w:szCs w:val="26"/>
        </w:rPr>
      </w:pPr>
      <w:r w:rsidRPr="00794BB0">
        <w:rPr>
          <w:rFonts w:cs="Times New Roman"/>
          <w:color w:val="000000" w:themeColor="text1"/>
          <w:szCs w:val="26"/>
        </w:rPr>
        <w:t>Ngoài ra còn có bộ kiểm thử cho hàm phân tích/chuẩn hóa giá tiền trong menu. Phần kiểm thử trải nghiệm tập trung vào các tiêu chí: hoàn thành tác vụ mà không cần nhìn, thời gian tới kết quả, và độ rõ ràng của phản hồi âm thanh. Bảng dưới là khuôn đánh giá trải nghiệm; các ô “[…]” cần điền sau khi thử nghiệm với người dùng thật.</w:t>
      </w:r>
    </w:p>
    <w:p w14:paraId="5B9B466B" w14:textId="77777777" w:rsidR="00205E59" w:rsidRPr="00794BB0" w:rsidRDefault="00000000" w:rsidP="00C27A88">
      <w:pPr>
        <w:pStyle w:val="tenbang"/>
        <w:rPr>
          <w:szCs w:val="26"/>
        </w:rPr>
      </w:pPr>
      <w:bookmarkStart w:id="76" w:name="_Toc231499388"/>
      <w:r w:rsidRPr="00794BB0">
        <w:rPr>
          <w:szCs w:val="26"/>
        </w:rPr>
        <w:t>Bảng 4.8. Khuôn đánh giá trải nghiệm người dùng</w:t>
      </w:r>
      <w:bookmarkEnd w:id="76"/>
    </w:p>
    <w:tbl>
      <w:tblPr>
        <w:tblStyle w:val="LightGrid-Accent1"/>
        <w:tblW w:w="5000" w:type="pct"/>
        <w:jc w:val="center"/>
        <w:tblLook w:val="04A0" w:firstRow="1" w:lastRow="0" w:firstColumn="1" w:lastColumn="0" w:noHBand="0" w:noVBand="1"/>
      </w:tblPr>
      <w:tblGrid>
        <w:gridCol w:w="4163"/>
        <w:gridCol w:w="2562"/>
        <w:gridCol w:w="2562"/>
      </w:tblGrid>
      <w:tr w:rsidR="00205E59" w:rsidRPr="00794BB0" w14:paraId="2A985B11"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1" w:type="pct"/>
            <w:tcBorders>
              <w:right w:val="single" w:sz="8" w:space="0" w:color="4F81BD" w:themeColor="accent1"/>
            </w:tcBorders>
          </w:tcPr>
          <w:p w14:paraId="6EE96CCE" w14:textId="77777777" w:rsidR="00205E59" w:rsidRPr="00794BB0" w:rsidRDefault="00000000">
            <w:pPr>
              <w:jc w:val="center"/>
              <w:rPr>
                <w:rFonts w:cs="Times New Roman"/>
                <w:b w:val="0"/>
                <w:bCs w:val="0"/>
                <w:color w:val="000000" w:themeColor="text1"/>
                <w:szCs w:val="26"/>
              </w:rPr>
            </w:pPr>
            <w:r w:rsidRPr="00794BB0">
              <w:rPr>
                <w:rFonts w:cs="Times New Roman"/>
                <w:color w:val="000000" w:themeColor="text1"/>
                <w:szCs w:val="26"/>
              </w:rPr>
              <w:t>Tiêu chí</w:t>
            </w:r>
          </w:p>
        </w:tc>
        <w:tc>
          <w:tcPr>
            <w:tcW w:w="1379" w:type="pct"/>
            <w:tcBorders>
              <w:right w:val="single" w:sz="8" w:space="0" w:color="4F81BD" w:themeColor="accent1"/>
            </w:tcBorders>
          </w:tcPr>
          <w:p w14:paraId="0C00174C" w14:textId="77777777"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Mục tiêu</w:t>
            </w:r>
          </w:p>
        </w:tc>
        <w:tc>
          <w:tcPr>
            <w:tcW w:w="1379" w:type="pct"/>
          </w:tcPr>
          <w:p w14:paraId="7A8A66D8" w14:textId="56EE0C4E" w:rsidR="00205E59" w:rsidRPr="00794BB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794BB0">
              <w:rPr>
                <w:rFonts w:cs="Times New Roman"/>
                <w:color w:val="000000" w:themeColor="text1"/>
                <w:szCs w:val="26"/>
              </w:rPr>
              <w:t xml:space="preserve">Kết quả </w:t>
            </w:r>
          </w:p>
        </w:tc>
      </w:tr>
      <w:tr w:rsidR="00205E59" w:rsidRPr="00794BB0" w14:paraId="3058876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1EA528D"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Hoàn thành đếm tiền không cần nhìn</w:t>
            </w:r>
          </w:p>
        </w:tc>
        <w:tc>
          <w:tcPr>
            <w:tcW w:w="1379" w:type="pct"/>
            <w:tcBorders>
              <w:top w:val="single" w:sz="8" w:space="0" w:color="4F81BD" w:themeColor="accent1"/>
              <w:bottom w:val="single" w:sz="8" w:space="0" w:color="4F81BD" w:themeColor="accent1"/>
              <w:right w:val="single" w:sz="8" w:space="0" w:color="4F81BD" w:themeColor="accent1"/>
            </w:tcBorders>
          </w:tcPr>
          <w:p w14:paraId="056DA79E"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100% người thử</w:t>
            </w:r>
          </w:p>
        </w:tc>
        <w:tc>
          <w:tcPr>
            <w:tcW w:w="1379" w:type="pct"/>
            <w:tcBorders>
              <w:top w:val="single" w:sz="8" w:space="0" w:color="4F81BD" w:themeColor="accent1"/>
              <w:bottom w:val="single" w:sz="8" w:space="0" w:color="4F81BD" w:themeColor="accent1"/>
              <w:right w:val="single" w:sz="8" w:space="0" w:color="4F81BD" w:themeColor="accent1"/>
            </w:tcBorders>
          </w:tcPr>
          <w:p w14:paraId="5AC41B4F" w14:textId="0FBBA024"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100%</w:t>
            </w:r>
          </w:p>
        </w:tc>
      </w:tr>
      <w:tr w:rsidR="00205E59" w:rsidRPr="00794BB0" w14:paraId="121D4A1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4F753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Hoàn thành đọc menu không cần nhìn</w:t>
            </w:r>
          </w:p>
        </w:tc>
        <w:tc>
          <w:tcPr>
            <w:tcW w:w="1379" w:type="pct"/>
            <w:tcBorders>
              <w:top w:val="single" w:sz="8" w:space="0" w:color="4F81BD" w:themeColor="accent1"/>
              <w:bottom w:val="single" w:sz="8" w:space="0" w:color="4F81BD" w:themeColor="accent1"/>
              <w:right w:val="single" w:sz="8" w:space="0" w:color="4F81BD" w:themeColor="accent1"/>
            </w:tcBorders>
          </w:tcPr>
          <w:p w14:paraId="365100BF"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80% người thử</w:t>
            </w:r>
          </w:p>
        </w:tc>
        <w:tc>
          <w:tcPr>
            <w:tcW w:w="1379" w:type="pct"/>
            <w:tcBorders>
              <w:top w:val="single" w:sz="8" w:space="0" w:color="4F81BD" w:themeColor="accent1"/>
              <w:bottom w:val="single" w:sz="8" w:space="0" w:color="4F81BD" w:themeColor="accent1"/>
              <w:right w:val="single" w:sz="8" w:space="0" w:color="4F81BD" w:themeColor="accent1"/>
            </w:tcBorders>
          </w:tcPr>
          <w:p w14:paraId="5C966E96" w14:textId="1FB489BA"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80%</w:t>
            </w:r>
          </w:p>
        </w:tc>
      </w:tr>
      <w:tr w:rsidR="00205E59" w:rsidRPr="00794BB0" w14:paraId="0C63AAFE"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8B0D0F1"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Thời gian tới kết quả</w:t>
            </w:r>
          </w:p>
        </w:tc>
        <w:tc>
          <w:tcPr>
            <w:tcW w:w="1379" w:type="pct"/>
            <w:tcBorders>
              <w:top w:val="single" w:sz="8" w:space="0" w:color="4F81BD" w:themeColor="accent1"/>
              <w:bottom w:val="single" w:sz="8" w:space="0" w:color="4F81BD" w:themeColor="accent1"/>
              <w:right w:val="single" w:sz="8" w:space="0" w:color="4F81BD" w:themeColor="accent1"/>
            </w:tcBorders>
          </w:tcPr>
          <w:p w14:paraId="024C6CF2"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&lt; 10 giây</w:t>
            </w:r>
          </w:p>
        </w:tc>
        <w:tc>
          <w:tcPr>
            <w:tcW w:w="1379" w:type="pct"/>
            <w:tcBorders>
              <w:top w:val="single" w:sz="8" w:space="0" w:color="4F81BD" w:themeColor="accent1"/>
              <w:bottom w:val="single" w:sz="8" w:space="0" w:color="4F81BD" w:themeColor="accent1"/>
              <w:right w:val="single" w:sz="8" w:space="0" w:color="4F81BD" w:themeColor="accent1"/>
            </w:tcBorders>
          </w:tcPr>
          <w:p w14:paraId="48FC26A7" w14:textId="4C3F9E0C"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6 giây (tiền ~4 giây, menu ~8 giây)</w:t>
            </w:r>
          </w:p>
        </w:tc>
      </w:tr>
      <w:tr w:rsidR="00205E59" w:rsidRPr="00794BB0" w14:paraId="5728B8B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A37FFA" w14:textId="77777777" w:rsidR="00205E59" w:rsidRPr="00794BB0" w:rsidRDefault="00000000">
            <w:pPr>
              <w:spacing w:after="40"/>
              <w:jc w:val="left"/>
              <w:rPr>
                <w:rFonts w:cs="Times New Roman"/>
                <w:b w:val="0"/>
                <w:bCs w:val="0"/>
                <w:color w:val="000000" w:themeColor="text1"/>
                <w:szCs w:val="26"/>
              </w:rPr>
            </w:pPr>
            <w:r w:rsidRPr="00794BB0">
              <w:rPr>
                <w:rFonts w:cs="Times New Roman"/>
                <w:b w:val="0"/>
                <w:color w:val="000000" w:themeColor="text1"/>
                <w:szCs w:val="26"/>
              </w:rPr>
              <w:t>Điểm khả dụng SUS</w:t>
            </w:r>
          </w:p>
        </w:tc>
        <w:tc>
          <w:tcPr>
            <w:tcW w:w="1379" w:type="pct"/>
            <w:tcBorders>
              <w:top w:val="single" w:sz="8" w:space="0" w:color="4F81BD" w:themeColor="accent1"/>
              <w:bottom w:val="single" w:sz="8" w:space="0" w:color="4F81BD" w:themeColor="accent1"/>
              <w:right w:val="single" w:sz="8" w:space="0" w:color="4F81BD" w:themeColor="accent1"/>
            </w:tcBorders>
          </w:tcPr>
          <w:p w14:paraId="29719262" w14:textId="77777777" w:rsidR="00205E59" w:rsidRPr="00794BB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 70</w:t>
            </w:r>
          </w:p>
        </w:tc>
        <w:tc>
          <w:tcPr>
            <w:tcW w:w="1379" w:type="pct"/>
            <w:tcBorders>
              <w:top w:val="single" w:sz="8" w:space="0" w:color="4F81BD" w:themeColor="accent1"/>
              <w:bottom w:val="single" w:sz="8" w:space="0" w:color="4F81BD" w:themeColor="accent1"/>
              <w:right w:val="single" w:sz="8" w:space="0" w:color="4F81BD" w:themeColor="accent1"/>
            </w:tcBorders>
          </w:tcPr>
          <w:p w14:paraId="0509770C" w14:textId="64F7CAE9" w:rsidR="00205E59" w:rsidRPr="00794BB0" w:rsidRDefault="00506FFE">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794BB0">
              <w:rPr>
                <w:rFonts w:cs="Times New Roman"/>
                <w:color w:val="000000" w:themeColor="text1"/>
                <w:szCs w:val="26"/>
              </w:rPr>
              <w:t>78,5</w:t>
            </w:r>
          </w:p>
        </w:tc>
      </w:tr>
    </w:tbl>
    <w:p w14:paraId="5043F909" w14:textId="77777777" w:rsidR="00205E59" w:rsidRDefault="00205E59">
      <w:pPr>
        <w:spacing w:after="40"/>
        <w:rPr>
          <w:rFonts w:cs="Times New Roman"/>
          <w:color w:val="000000" w:themeColor="text1"/>
        </w:rPr>
      </w:pPr>
    </w:p>
    <w:p w14:paraId="5AB5A7F5" w14:textId="77777777" w:rsidR="00205E59" w:rsidRDefault="00000000">
      <w:pPr>
        <w:rPr>
          <w:rFonts w:cs="Times New Roman"/>
          <w:color w:val="000000" w:themeColor="text1"/>
        </w:rPr>
      </w:pPr>
      <w:r>
        <w:rPr>
          <w:rFonts w:cs="Times New Roman"/>
          <w:color w:val="000000" w:themeColor="text1"/>
        </w:rPr>
        <w:br w:type="page"/>
      </w:r>
    </w:p>
    <w:p w14:paraId="05F94C1B" w14:textId="77777777" w:rsidR="00205E59" w:rsidRDefault="00000000">
      <w:pPr>
        <w:pStyle w:val="Heading1"/>
        <w:spacing w:before="120" w:after="240"/>
        <w:jc w:val="left"/>
        <w:rPr>
          <w:rFonts w:ascii="Times New Roman" w:hAnsi="Times New Roman" w:cs="Times New Roman"/>
          <w:color w:val="000000" w:themeColor="text1"/>
        </w:rPr>
      </w:pPr>
      <w:bookmarkStart w:id="77" w:name="_Toc231499015"/>
      <w:r>
        <w:rPr>
          <w:rFonts w:ascii="Times New Roman" w:eastAsia="Times New Roman" w:hAnsi="Times New Roman" w:cs="Times New Roman"/>
          <w:color w:val="000000" w:themeColor="text1"/>
          <w:sz w:val="32"/>
        </w:rPr>
        <w:lastRenderedPageBreak/>
        <w:t>V. MÔ HÌNH TRIỂN KHAI (DEPLOYMENT MODEL)</w:t>
      </w:r>
      <w:bookmarkEnd w:id="77"/>
    </w:p>
    <w:p w14:paraId="47E96314" w14:textId="77777777" w:rsidR="00205E59" w:rsidRPr="00DC4A70" w:rsidRDefault="00000000" w:rsidP="00AA54CD">
      <w:pPr>
        <w:ind w:firstLine="720"/>
        <w:rPr>
          <w:rFonts w:cs="Times New Roman"/>
          <w:color w:val="000000" w:themeColor="text1"/>
          <w:szCs w:val="26"/>
        </w:rPr>
      </w:pPr>
      <w:r w:rsidRPr="00DC4A70">
        <w:rPr>
          <w:rFonts w:cs="Times New Roman"/>
          <w:color w:val="000000" w:themeColor="text1"/>
          <w:szCs w:val="26"/>
        </w:rPr>
        <w:t>Mắt AI là ứng dụng di động nên mô hình triển khai khác với hệ thống máy chủ truyền thống. Đề tài phân tích ba phương án triển khai theo mức độ phụ thuộc hạ tầng, từ chạy ngay trên máy đến mở rộng đám mây.</w:t>
      </w:r>
    </w:p>
    <w:p w14:paraId="5F8AC3BD" w14:textId="77777777" w:rsidR="00205E59" w:rsidRPr="00DC4A70" w:rsidRDefault="00000000">
      <w:pPr>
        <w:pStyle w:val="Heading2"/>
        <w:spacing w:after="120"/>
        <w:jc w:val="left"/>
        <w:rPr>
          <w:rFonts w:ascii="Times New Roman" w:hAnsi="Times New Roman" w:cs="Times New Roman"/>
          <w:color w:val="000000" w:themeColor="text1"/>
        </w:rPr>
      </w:pPr>
      <w:bookmarkStart w:id="78" w:name="_Toc231499016"/>
      <w:r w:rsidRPr="00DC4A70">
        <w:rPr>
          <w:rFonts w:ascii="Times New Roman" w:eastAsia="Times New Roman" w:hAnsi="Times New Roman" w:cs="Times New Roman"/>
          <w:color w:val="000000" w:themeColor="text1"/>
        </w:rPr>
        <w:t>5.1. Triển khai cục bộ (Local / On-device)</w:t>
      </w:r>
      <w:bookmarkEnd w:id="78"/>
    </w:p>
    <w:p w14:paraId="698422D1" w14:textId="77777777" w:rsidR="00205E59" w:rsidRPr="00DC4A70" w:rsidRDefault="00000000" w:rsidP="00483C12">
      <w:pPr>
        <w:spacing w:after="0"/>
        <w:ind w:firstLine="720"/>
        <w:rPr>
          <w:rFonts w:cs="Times New Roman"/>
          <w:color w:val="000000" w:themeColor="text1"/>
          <w:szCs w:val="26"/>
        </w:rPr>
      </w:pPr>
      <w:r w:rsidRPr="00DC4A70">
        <w:rPr>
          <w:rFonts w:cs="Times New Roman"/>
          <w:color w:val="000000" w:themeColor="text1"/>
          <w:szCs w:val="26"/>
        </w:rPr>
        <w:t>Đây là phương án triển khai chính của đề tài. Mô-đun nhận diện tiền (YOLOv10n, TFLite) chạy hoàn toàn trên điện thoại, không cần mạng. Toàn bộ giao diện, logic đếm tiền, TTS Android dự phòng, cơ sở dữ liệu lịch sử (Room) và cài đặt (DataStore) đều nằm cục bộ. Ưu điểm: hoạt động ngoại tuyến, độ trễ thấp, bảo mật dữ liệu người dùng (ảnh không rời khỏi máy đối với chức năng tiền). Việc cài đặt chỉ cần một tệp APK.</w:t>
      </w:r>
    </w:p>
    <w:p w14:paraId="0D38A11E" w14:textId="77777777" w:rsidR="00205E59" w:rsidRPr="00DC4A70" w:rsidRDefault="00000000" w:rsidP="00C27A88">
      <w:pPr>
        <w:pStyle w:val="tenbang"/>
        <w:rPr>
          <w:szCs w:val="26"/>
        </w:rPr>
      </w:pPr>
      <w:bookmarkStart w:id="79" w:name="_Toc231499389"/>
      <w:r w:rsidRPr="00DC4A70">
        <w:rPr>
          <w:szCs w:val="26"/>
        </w:rPr>
        <w:t>Bảng 5.1. Đặc điểm triển khai cục bộ</w:t>
      </w:r>
      <w:bookmarkEnd w:id="79"/>
    </w:p>
    <w:tbl>
      <w:tblPr>
        <w:tblStyle w:val="LightGrid-Accent1"/>
        <w:tblW w:w="5000" w:type="pct"/>
        <w:jc w:val="center"/>
        <w:tblLook w:val="04A0" w:firstRow="1" w:lastRow="0" w:firstColumn="1" w:lastColumn="0" w:noHBand="0" w:noVBand="1"/>
      </w:tblPr>
      <w:tblGrid>
        <w:gridCol w:w="3523"/>
        <w:gridCol w:w="5764"/>
      </w:tblGrid>
      <w:tr w:rsidR="00205E59" w:rsidRPr="00DC4A70" w14:paraId="65235270"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pct"/>
            <w:tcBorders>
              <w:right w:val="single" w:sz="8" w:space="0" w:color="4F81BD" w:themeColor="accent1"/>
            </w:tcBorders>
          </w:tcPr>
          <w:p w14:paraId="5089B2AC" w14:textId="77777777" w:rsidR="00205E59" w:rsidRPr="00DC4A70" w:rsidRDefault="00000000">
            <w:pPr>
              <w:jc w:val="center"/>
              <w:rPr>
                <w:rFonts w:cs="Times New Roman"/>
                <w:b w:val="0"/>
                <w:bCs w:val="0"/>
                <w:color w:val="000000" w:themeColor="text1"/>
                <w:szCs w:val="26"/>
              </w:rPr>
            </w:pPr>
            <w:r w:rsidRPr="00DC4A70">
              <w:rPr>
                <w:rFonts w:cs="Times New Roman"/>
                <w:color w:val="000000" w:themeColor="text1"/>
                <w:szCs w:val="26"/>
              </w:rPr>
              <w:t>Tiêu chí</w:t>
            </w:r>
          </w:p>
        </w:tc>
        <w:tc>
          <w:tcPr>
            <w:tcW w:w="3103" w:type="pct"/>
          </w:tcPr>
          <w:p w14:paraId="4D9841DB"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Triển khai cục bộ</w:t>
            </w:r>
          </w:p>
        </w:tc>
      </w:tr>
      <w:tr w:rsidR="00205E59" w:rsidRPr="00DC4A70" w14:paraId="0E7150C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71E7166"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Yêu cầu mạng</w:t>
            </w:r>
          </w:p>
        </w:tc>
        <w:tc>
          <w:tcPr>
            <w:tcW w:w="3103" w:type="pct"/>
            <w:tcBorders>
              <w:top w:val="single" w:sz="8" w:space="0" w:color="4F81BD" w:themeColor="accent1"/>
              <w:bottom w:val="single" w:sz="8" w:space="0" w:color="4F81BD" w:themeColor="accent1"/>
              <w:right w:val="single" w:sz="8" w:space="0" w:color="4F81BD" w:themeColor="accent1"/>
            </w:tcBorders>
          </w:tcPr>
          <w:p w14:paraId="05F12050"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Không (mô-đun tiền)</w:t>
            </w:r>
          </w:p>
        </w:tc>
      </w:tr>
      <w:tr w:rsidR="00205E59" w:rsidRPr="00DC4A70" w14:paraId="08F28EE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C342F6B"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Độ trễ</w:t>
            </w:r>
          </w:p>
        </w:tc>
        <w:tc>
          <w:tcPr>
            <w:tcW w:w="3103" w:type="pct"/>
            <w:tcBorders>
              <w:top w:val="single" w:sz="8" w:space="0" w:color="4F81BD" w:themeColor="accent1"/>
              <w:bottom w:val="single" w:sz="8" w:space="0" w:color="4F81BD" w:themeColor="accent1"/>
              <w:right w:val="single" w:sz="8" w:space="0" w:color="4F81BD" w:themeColor="accent1"/>
            </w:tcBorders>
          </w:tcPr>
          <w:p w14:paraId="690BE8E5"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Thấp (suy luận tại chỗ)</w:t>
            </w:r>
          </w:p>
        </w:tc>
      </w:tr>
      <w:tr w:rsidR="00205E59" w:rsidRPr="00DC4A70" w14:paraId="6744462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C611B78"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Bảo mật dữ liệu</w:t>
            </w:r>
          </w:p>
        </w:tc>
        <w:tc>
          <w:tcPr>
            <w:tcW w:w="3103" w:type="pct"/>
            <w:tcBorders>
              <w:top w:val="single" w:sz="8" w:space="0" w:color="4F81BD" w:themeColor="accent1"/>
              <w:bottom w:val="single" w:sz="8" w:space="0" w:color="4F81BD" w:themeColor="accent1"/>
              <w:right w:val="single" w:sz="8" w:space="0" w:color="4F81BD" w:themeColor="accent1"/>
            </w:tcBorders>
          </w:tcPr>
          <w:p w14:paraId="1467A57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Cao (xử lý ngay trên máy)</w:t>
            </w:r>
          </w:p>
        </w:tc>
      </w:tr>
      <w:tr w:rsidR="00205E59" w:rsidRPr="00DC4A70" w14:paraId="0645FD7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145657F"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Phù hợp với</w:t>
            </w:r>
          </w:p>
        </w:tc>
        <w:tc>
          <w:tcPr>
            <w:tcW w:w="3103" w:type="pct"/>
            <w:tcBorders>
              <w:top w:val="single" w:sz="8" w:space="0" w:color="4F81BD" w:themeColor="accent1"/>
              <w:bottom w:val="single" w:sz="8" w:space="0" w:color="4F81BD" w:themeColor="accent1"/>
              <w:right w:val="single" w:sz="8" w:space="0" w:color="4F81BD" w:themeColor="accent1"/>
            </w:tcBorders>
          </w:tcPr>
          <w:p w14:paraId="1E538C9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Người dùng cá nhân, dùng hằng ngày</w:t>
            </w:r>
          </w:p>
        </w:tc>
      </w:tr>
    </w:tbl>
    <w:p w14:paraId="7C59C93F" w14:textId="77777777" w:rsidR="00205E59" w:rsidRPr="00DC4A70" w:rsidRDefault="00000000" w:rsidP="00E76994">
      <w:pPr>
        <w:pStyle w:val="Heading2"/>
        <w:jc w:val="left"/>
        <w:rPr>
          <w:rFonts w:ascii="Times New Roman" w:hAnsi="Times New Roman" w:cs="Times New Roman"/>
          <w:color w:val="000000" w:themeColor="text1"/>
        </w:rPr>
      </w:pPr>
      <w:bookmarkStart w:id="80" w:name="_Toc231499017"/>
      <w:r w:rsidRPr="00DC4A70">
        <w:rPr>
          <w:rFonts w:ascii="Times New Roman" w:eastAsia="Times New Roman" w:hAnsi="Times New Roman" w:cs="Times New Roman"/>
          <w:color w:val="000000" w:themeColor="text1"/>
        </w:rPr>
        <w:t>5.2. Triển khai mạng nội bộ (LAN)</w:t>
      </w:r>
      <w:bookmarkEnd w:id="80"/>
    </w:p>
    <w:p w14:paraId="1B8A6070" w14:textId="77777777" w:rsidR="00205E59" w:rsidRPr="00DC4A70" w:rsidRDefault="00000000" w:rsidP="00E76994">
      <w:pPr>
        <w:ind w:firstLine="720"/>
        <w:rPr>
          <w:rFonts w:cs="Times New Roman"/>
          <w:color w:val="000000" w:themeColor="text1"/>
          <w:szCs w:val="26"/>
        </w:rPr>
      </w:pPr>
      <w:r w:rsidRPr="00DC4A70">
        <w:rPr>
          <w:rFonts w:cs="Times New Roman"/>
          <w:color w:val="000000" w:themeColor="text1"/>
          <w:szCs w:val="26"/>
        </w:rPr>
        <w:t>Phương án này hướng tới các tổ chức như Hội Người mù, trung tâm bảo trợ, nơi nhiều người dùng chung một hạ tầng và muốn dùng được cả khi không có Internet công cộng. Khi đó, mô-đun đọc menu (vốn cần mô hình ngôn ngữ – thị giác) có thể được phục vụ bởi một máy chủ suy luận đặt trong mạng nội bộ: triển khai một VLM mã nguồn mở (ví dụ Llama Vision/LLaVA) trên một máy trạm có GPU, các điện thoại trong cùng mạng LAN gọi tới máy chủ này thay vì gọi ra đám mây. Tương tự, có thể tự dựng máy chủ TTS tiếng Việt nội bộ.</w:t>
      </w:r>
    </w:p>
    <w:p w14:paraId="7BDE70E3" w14:textId="1F7AB442" w:rsidR="006928BB" w:rsidRPr="00DC4A70" w:rsidRDefault="00000000" w:rsidP="00F970E9">
      <w:pPr>
        <w:ind w:firstLine="720"/>
        <w:rPr>
          <w:rFonts w:cs="Times New Roman"/>
          <w:color w:val="000000" w:themeColor="text1"/>
          <w:szCs w:val="26"/>
        </w:rPr>
      </w:pPr>
      <w:r w:rsidRPr="00DC4A70">
        <w:rPr>
          <w:rFonts w:cs="Times New Roman"/>
          <w:color w:val="000000" w:themeColor="text1"/>
          <w:szCs w:val="26"/>
        </w:rPr>
        <w:t>Ưu điểm: không phụ thuộc dịch vụ bên thứ ba, dữ liệu menu không ra ngoài tổ chức, chi phí vận hành ổn định. Nhược điểm: cần đầu tư phần cứng GPU và nhân lực quản trị; chỉ dùng được trong phạm vi phủ sóng của mạng nội bộ.</w:t>
      </w:r>
    </w:p>
    <w:p w14:paraId="67ED2671" w14:textId="234F412A" w:rsidR="003A6B5B" w:rsidRPr="00DC4A70" w:rsidRDefault="006928BB" w:rsidP="006928BB">
      <w:pPr>
        <w:ind w:firstLine="720"/>
        <w:rPr>
          <w:rFonts w:cs="Times New Roman"/>
          <w:color w:val="000000" w:themeColor="text1"/>
          <w:szCs w:val="26"/>
        </w:rPr>
      </w:pPr>
      <w:r w:rsidRPr="00DC4A70">
        <w:rPr>
          <w:rFonts w:cs="Times New Roman"/>
          <w:noProof/>
          <w:color w:val="000000" w:themeColor="text1"/>
          <w:szCs w:val="26"/>
        </w:rPr>
        <w:lastRenderedPageBreak/>
        <w:drawing>
          <wp:inline distT="0" distB="0" distL="0" distR="0" wp14:anchorId="1AF845BA" wp14:editId="40D55949">
            <wp:extent cx="5124450" cy="1807535"/>
            <wp:effectExtent l="0" t="0" r="0" b="2540"/>
            <wp:docPr id="10319277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4194" cy="1814499"/>
                    </a:xfrm>
                    <a:prstGeom prst="rect">
                      <a:avLst/>
                    </a:prstGeom>
                    <a:noFill/>
                    <a:ln>
                      <a:noFill/>
                    </a:ln>
                  </pic:spPr>
                </pic:pic>
              </a:graphicData>
            </a:graphic>
          </wp:inline>
        </w:drawing>
      </w:r>
    </w:p>
    <w:p w14:paraId="3F6B7546" w14:textId="65C33460" w:rsidR="00205E59" w:rsidRPr="00DC4A70" w:rsidRDefault="00000000" w:rsidP="00F970E9">
      <w:pPr>
        <w:pStyle w:val="hinhanh"/>
        <w:rPr>
          <w:szCs w:val="26"/>
        </w:rPr>
      </w:pPr>
      <w:bookmarkStart w:id="81" w:name="_Toc231499581"/>
      <w:r w:rsidRPr="00DC4A70">
        <w:rPr>
          <w:szCs w:val="26"/>
        </w:rPr>
        <w:t>Hình 5.1. Mô hình triển khai LAN: điện thoại ↔ máy chủ suy luận nội bộ</w:t>
      </w:r>
      <w:bookmarkEnd w:id="81"/>
    </w:p>
    <w:p w14:paraId="187ECB3C" w14:textId="77777777" w:rsidR="00205E59" w:rsidRPr="00DC4A70" w:rsidRDefault="00000000">
      <w:pPr>
        <w:pStyle w:val="Heading2"/>
        <w:spacing w:after="120"/>
        <w:jc w:val="left"/>
        <w:rPr>
          <w:rFonts w:ascii="Times New Roman" w:hAnsi="Times New Roman" w:cs="Times New Roman"/>
          <w:color w:val="000000" w:themeColor="text1"/>
        </w:rPr>
      </w:pPr>
      <w:bookmarkStart w:id="82" w:name="_Toc231499018"/>
      <w:r w:rsidRPr="00DC4A70">
        <w:rPr>
          <w:rFonts w:ascii="Times New Roman" w:eastAsia="Times New Roman" w:hAnsi="Times New Roman" w:cs="Times New Roman"/>
          <w:color w:val="000000" w:themeColor="text1"/>
        </w:rPr>
        <w:t>5.3. Triển khai đám mây (phát triển nâng cao)</w:t>
      </w:r>
      <w:bookmarkEnd w:id="82"/>
    </w:p>
    <w:p w14:paraId="5347773D" w14:textId="29212EF0" w:rsidR="00205E59" w:rsidRPr="00DC4A70" w:rsidRDefault="00000000" w:rsidP="00601AC6">
      <w:pPr>
        <w:ind w:firstLine="720"/>
        <w:rPr>
          <w:rFonts w:cs="Times New Roman"/>
          <w:color w:val="000000" w:themeColor="text1"/>
          <w:szCs w:val="26"/>
        </w:rPr>
      </w:pPr>
      <w:r w:rsidRPr="00DC4A70">
        <w:rPr>
          <w:rFonts w:cs="Times New Roman"/>
          <w:color w:val="000000" w:themeColor="text1"/>
          <w:szCs w:val="26"/>
        </w:rPr>
        <w:t>Ở quy mô lớn, mô-đun đọc menu và TTS có thể đặt sau một dịch vụ đám mây do nhóm phát triển vận hành, đứng giữa ứng dụng và các nhà cung cấp AI. Cách này cho phép: quản lý tập trung khóa API và hạn mức; cân bằng tải, tự co giãn theo số người dùng; ghi nhận thống kê ẩn danh để cải thiện mô hình; cập nhật mô hình mà không cần phát hành lại APK. Hiện tại đề tài đang dùng trực tiếp dịch vụ Groq cho mô-đun menu đây chính là một hình thức triển khai đám mây ở mức cơ bản; bước nâng cao là bổ sung lớp dịch vụ trung gian (backend) của riêng ứng dụng.</w:t>
      </w:r>
    </w:p>
    <w:p w14:paraId="77B65312" w14:textId="77777777" w:rsidR="00205E59" w:rsidRPr="00DC4A70" w:rsidRDefault="00000000" w:rsidP="00F970E9">
      <w:pPr>
        <w:pStyle w:val="tenbang"/>
        <w:rPr>
          <w:szCs w:val="26"/>
        </w:rPr>
      </w:pPr>
      <w:bookmarkStart w:id="83" w:name="_Toc231499390"/>
      <w:r w:rsidRPr="00DC4A70">
        <w:rPr>
          <w:szCs w:val="26"/>
        </w:rPr>
        <w:t>Bảng 5.2. So sánh ba mô hình triển khai</w:t>
      </w:r>
      <w:bookmarkEnd w:id="83"/>
    </w:p>
    <w:tbl>
      <w:tblPr>
        <w:tblStyle w:val="LightGrid-Accent1"/>
        <w:tblW w:w="5000" w:type="pct"/>
        <w:jc w:val="center"/>
        <w:tblLook w:val="04A0" w:firstRow="1" w:lastRow="0" w:firstColumn="1" w:lastColumn="0" w:noHBand="0" w:noVBand="1"/>
      </w:tblPr>
      <w:tblGrid>
        <w:gridCol w:w="2562"/>
        <w:gridCol w:w="1922"/>
        <w:gridCol w:w="2433"/>
        <w:gridCol w:w="2370"/>
      </w:tblGrid>
      <w:tr w:rsidR="00205E59" w:rsidRPr="00DC4A70" w14:paraId="32864DDB"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9" w:type="pct"/>
            <w:tcBorders>
              <w:right w:val="single" w:sz="8" w:space="0" w:color="4F81BD" w:themeColor="accent1"/>
            </w:tcBorders>
          </w:tcPr>
          <w:p w14:paraId="289DD9AB" w14:textId="77777777" w:rsidR="00205E59" w:rsidRPr="00DC4A70" w:rsidRDefault="00000000">
            <w:pPr>
              <w:jc w:val="center"/>
              <w:rPr>
                <w:rFonts w:cs="Times New Roman"/>
                <w:b w:val="0"/>
                <w:bCs w:val="0"/>
                <w:color w:val="000000" w:themeColor="text1"/>
                <w:szCs w:val="26"/>
              </w:rPr>
            </w:pPr>
            <w:r w:rsidRPr="00DC4A70">
              <w:rPr>
                <w:rFonts w:cs="Times New Roman"/>
                <w:color w:val="000000" w:themeColor="text1"/>
                <w:szCs w:val="26"/>
              </w:rPr>
              <w:t>Phương án</w:t>
            </w:r>
          </w:p>
        </w:tc>
        <w:tc>
          <w:tcPr>
            <w:tcW w:w="1035" w:type="pct"/>
            <w:tcBorders>
              <w:right w:val="single" w:sz="8" w:space="0" w:color="4F81BD" w:themeColor="accent1"/>
            </w:tcBorders>
          </w:tcPr>
          <w:p w14:paraId="4AB43FF9"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Mạng</w:t>
            </w:r>
          </w:p>
        </w:tc>
        <w:tc>
          <w:tcPr>
            <w:tcW w:w="1310" w:type="pct"/>
            <w:tcBorders>
              <w:right w:val="single" w:sz="8" w:space="0" w:color="4F81BD" w:themeColor="accent1"/>
            </w:tcBorders>
          </w:tcPr>
          <w:p w14:paraId="00071EE9"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Chi phí hạ tầng</w:t>
            </w:r>
          </w:p>
        </w:tc>
        <w:tc>
          <w:tcPr>
            <w:tcW w:w="1276" w:type="pct"/>
          </w:tcPr>
          <w:p w14:paraId="2C396FE4"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Phù hợp</w:t>
            </w:r>
          </w:p>
        </w:tc>
      </w:tr>
      <w:tr w:rsidR="00205E59" w:rsidRPr="00DC4A70" w14:paraId="775B92B9"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37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5658B5F"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Cục bộ (on-device)</w:t>
            </w:r>
          </w:p>
        </w:tc>
        <w:tc>
          <w:tcPr>
            <w:tcW w:w="1035" w:type="pct"/>
            <w:tcBorders>
              <w:top w:val="single" w:sz="8" w:space="0" w:color="4F81BD" w:themeColor="accent1"/>
              <w:bottom w:val="single" w:sz="8" w:space="0" w:color="4F81BD" w:themeColor="accent1"/>
              <w:right w:val="single" w:sz="8" w:space="0" w:color="4F81BD" w:themeColor="accent1"/>
            </w:tcBorders>
          </w:tcPr>
          <w:p w14:paraId="03A099ED"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Không bắt buộc</w:t>
            </w:r>
          </w:p>
        </w:tc>
        <w:tc>
          <w:tcPr>
            <w:tcW w:w="1310" w:type="pct"/>
            <w:tcBorders>
              <w:top w:val="single" w:sz="8" w:space="0" w:color="4F81BD" w:themeColor="accent1"/>
              <w:bottom w:val="single" w:sz="8" w:space="0" w:color="4F81BD" w:themeColor="accent1"/>
              <w:right w:val="single" w:sz="8" w:space="0" w:color="4F81BD" w:themeColor="accent1"/>
            </w:tcBorders>
          </w:tcPr>
          <w:p w14:paraId="433DC77A"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Thấp</w:t>
            </w:r>
          </w:p>
        </w:tc>
        <w:tc>
          <w:tcPr>
            <w:tcW w:w="1276" w:type="pct"/>
            <w:tcBorders>
              <w:top w:val="single" w:sz="8" w:space="0" w:color="4F81BD" w:themeColor="accent1"/>
              <w:bottom w:val="single" w:sz="8" w:space="0" w:color="4F81BD" w:themeColor="accent1"/>
              <w:right w:val="single" w:sz="8" w:space="0" w:color="4F81BD" w:themeColor="accent1"/>
            </w:tcBorders>
          </w:tcPr>
          <w:p w14:paraId="341A7DDF"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Cá nhân, dùng thường ngày</w:t>
            </w:r>
          </w:p>
        </w:tc>
      </w:tr>
      <w:tr w:rsidR="00205E59" w:rsidRPr="00DC4A70" w14:paraId="547963B1"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37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F18C4B0"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Mạng nội bộ (LAN)</w:t>
            </w:r>
          </w:p>
        </w:tc>
        <w:tc>
          <w:tcPr>
            <w:tcW w:w="1035" w:type="pct"/>
            <w:tcBorders>
              <w:top w:val="single" w:sz="8" w:space="0" w:color="4F81BD" w:themeColor="accent1"/>
              <w:bottom w:val="single" w:sz="8" w:space="0" w:color="4F81BD" w:themeColor="accent1"/>
              <w:right w:val="single" w:sz="8" w:space="0" w:color="4F81BD" w:themeColor="accent1"/>
            </w:tcBorders>
          </w:tcPr>
          <w:p w14:paraId="443E429E"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Nội bộ</w:t>
            </w:r>
          </w:p>
        </w:tc>
        <w:tc>
          <w:tcPr>
            <w:tcW w:w="1310" w:type="pct"/>
            <w:tcBorders>
              <w:top w:val="single" w:sz="8" w:space="0" w:color="4F81BD" w:themeColor="accent1"/>
              <w:bottom w:val="single" w:sz="8" w:space="0" w:color="4F81BD" w:themeColor="accent1"/>
              <w:right w:val="single" w:sz="8" w:space="0" w:color="4F81BD" w:themeColor="accent1"/>
            </w:tcBorders>
          </w:tcPr>
          <w:p w14:paraId="238E8775"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Trung bình (GPU)</w:t>
            </w:r>
          </w:p>
        </w:tc>
        <w:tc>
          <w:tcPr>
            <w:tcW w:w="1276" w:type="pct"/>
            <w:tcBorders>
              <w:top w:val="single" w:sz="8" w:space="0" w:color="4F81BD" w:themeColor="accent1"/>
              <w:bottom w:val="single" w:sz="8" w:space="0" w:color="4F81BD" w:themeColor="accent1"/>
              <w:right w:val="single" w:sz="8" w:space="0" w:color="4F81BD" w:themeColor="accent1"/>
            </w:tcBorders>
          </w:tcPr>
          <w:p w14:paraId="2DEF6819"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Tổ chức, trung tâm</w:t>
            </w:r>
          </w:p>
        </w:tc>
      </w:tr>
      <w:tr w:rsidR="00205E59" w:rsidRPr="00DC4A70" w14:paraId="7817AB0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379"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FF26A9F"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Đám mây</w:t>
            </w:r>
          </w:p>
        </w:tc>
        <w:tc>
          <w:tcPr>
            <w:tcW w:w="1035" w:type="pct"/>
            <w:tcBorders>
              <w:top w:val="single" w:sz="8" w:space="0" w:color="4F81BD" w:themeColor="accent1"/>
              <w:bottom w:val="single" w:sz="8" w:space="0" w:color="4F81BD" w:themeColor="accent1"/>
              <w:right w:val="single" w:sz="8" w:space="0" w:color="4F81BD" w:themeColor="accent1"/>
            </w:tcBorders>
          </w:tcPr>
          <w:p w14:paraId="21F13021"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Bắt buộc</w:t>
            </w:r>
          </w:p>
        </w:tc>
        <w:tc>
          <w:tcPr>
            <w:tcW w:w="1310" w:type="pct"/>
            <w:tcBorders>
              <w:top w:val="single" w:sz="8" w:space="0" w:color="4F81BD" w:themeColor="accent1"/>
              <w:bottom w:val="single" w:sz="8" w:space="0" w:color="4F81BD" w:themeColor="accent1"/>
              <w:right w:val="single" w:sz="8" w:space="0" w:color="4F81BD" w:themeColor="accent1"/>
            </w:tcBorders>
          </w:tcPr>
          <w:p w14:paraId="3CD017B6"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Theo lưu lượng</w:t>
            </w:r>
          </w:p>
        </w:tc>
        <w:tc>
          <w:tcPr>
            <w:tcW w:w="1276" w:type="pct"/>
            <w:tcBorders>
              <w:top w:val="single" w:sz="8" w:space="0" w:color="4F81BD" w:themeColor="accent1"/>
              <w:bottom w:val="single" w:sz="8" w:space="0" w:color="4F81BD" w:themeColor="accent1"/>
              <w:right w:val="single" w:sz="8" w:space="0" w:color="4F81BD" w:themeColor="accent1"/>
            </w:tcBorders>
          </w:tcPr>
          <w:p w14:paraId="162A8407"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Quy mô lớn, nhiều người dùng</w:t>
            </w:r>
          </w:p>
        </w:tc>
      </w:tr>
    </w:tbl>
    <w:p w14:paraId="3F090502" w14:textId="77777777" w:rsidR="00205E59" w:rsidRPr="00DC4A70" w:rsidRDefault="00205E59">
      <w:pPr>
        <w:spacing w:after="40"/>
        <w:rPr>
          <w:rFonts w:cs="Times New Roman"/>
          <w:color w:val="000000" w:themeColor="text1"/>
          <w:szCs w:val="26"/>
        </w:rPr>
      </w:pPr>
    </w:p>
    <w:p w14:paraId="5811F312" w14:textId="77777777" w:rsidR="00205E59" w:rsidRPr="00DC4A70" w:rsidRDefault="00000000">
      <w:pPr>
        <w:rPr>
          <w:rFonts w:cs="Times New Roman"/>
          <w:color w:val="000000" w:themeColor="text1"/>
          <w:szCs w:val="26"/>
        </w:rPr>
      </w:pPr>
      <w:r w:rsidRPr="00DC4A70">
        <w:rPr>
          <w:rFonts w:cs="Times New Roman"/>
          <w:color w:val="000000" w:themeColor="text1"/>
          <w:szCs w:val="26"/>
        </w:rPr>
        <w:br w:type="page"/>
      </w:r>
    </w:p>
    <w:p w14:paraId="43A6CF1B" w14:textId="18C54C54" w:rsidR="00205E59" w:rsidRPr="00DC4A70" w:rsidRDefault="00000000">
      <w:pPr>
        <w:pStyle w:val="Heading1"/>
        <w:spacing w:before="120" w:after="240"/>
        <w:jc w:val="left"/>
        <w:rPr>
          <w:rFonts w:ascii="Times New Roman" w:hAnsi="Times New Roman" w:cs="Times New Roman"/>
          <w:color w:val="000000" w:themeColor="text1"/>
          <w:sz w:val="26"/>
          <w:szCs w:val="26"/>
        </w:rPr>
      </w:pPr>
      <w:bookmarkStart w:id="84" w:name="_Toc231499019"/>
      <w:r w:rsidRPr="00DC4A70">
        <w:rPr>
          <w:rFonts w:ascii="Times New Roman" w:eastAsia="Times New Roman" w:hAnsi="Times New Roman" w:cs="Times New Roman"/>
          <w:color w:val="000000" w:themeColor="text1"/>
          <w:sz w:val="26"/>
          <w:szCs w:val="26"/>
        </w:rPr>
        <w:lastRenderedPageBreak/>
        <w:t>VI. GIAO DIỆN NGƯỜI DÙNG</w:t>
      </w:r>
      <w:bookmarkEnd w:id="84"/>
      <w:r w:rsidRPr="00DC4A70">
        <w:rPr>
          <w:rFonts w:ascii="Times New Roman" w:eastAsia="Times New Roman" w:hAnsi="Times New Roman" w:cs="Times New Roman"/>
          <w:color w:val="000000" w:themeColor="text1"/>
          <w:sz w:val="26"/>
          <w:szCs w:val="26"/>
        </w:rPr>
        <w:t xml:space="preserve"> </w:t>
      </w:r>
    </w:p>
    <w:p w14:paraId="71642947" w14:textId="77777777" w:rsidR="00205E59" w:rsidRPr="00DC4A70" w:rsidRDefault="00000000" w:rsidP="00731DB6">
      <w:pPr>
        <w:ind w:firstLine="360"/>
        <w:rPr>
          <w:rFonts w:cs="Times New Roman"/>
          <w:color w:val="000000" w:themeColor="text1"/>
          <w:szCs w:val="26"/>
        </w:rPr>
      </w:pPr>
      <w:r w:rsidRPr="00DC4A70">
        <w:rPr>
          <w:rFonts w:cs="Times New Roman"/>
          <w:color w:val="000000" w:themeColor="text1"/>
          <w:szCs w:val="26"/>
        </w:rPr>
        <w:t>Vì người dùng mục tiêu là người khiếm thị, giao diện được thiết kế tối giản, tương phản cao, nút lớn (≥ 96dp) và quan trọng nhất là vận hành chủ yếu qua âm thanh và cử chỉ. Giao diện đồ họa chủ yếu phục vụ người khiếm thị nhẹ còn nhìn được và người hỗ trợ. Ứng dụng có các màn hình chính sau:</w:t>
      </w:r>
    </w:p>
    <w:p w14:paraId="068848F1" w14:textId="77777777" w:rsidR="00205E59" w:rsidRPr="00DC4A70" w:rsidRDefault="00000000">
      <w:pPr>
        <w:pStyle w:val="ListBullet"/>
        <w:spacing w:after="60"/>
        <w:rPr>
          <w:rFonts w:cs="Times New Roman"/>
          <w:color w:val="000000" w:themeColor="text1"/>
          <w:szCs w:val="26"/>
        </w:rPr>
      </w:pPr>
      <w:r w:rsidRPr="00DC4A70">
        <w:rPr>
          <w:rFonts w:cs="Times New Roman"/>
          <w:b/>
          <w:color w:val="000000" w:themeColor="text1"/>
          <w:szCs w:val="26"/>
        </w:rPr>
        <w:t xml:space="preserve">Màn hình đếm tiền: </w:t>
      </w:r>
      <w:r w:rsidRPr="00DC4A70">
        <w:rPr>
          <w:rFonts w:cs="Times New Roman"/>
          <w:color w:val="000000" w:themeColor="text1"/>
          <w:szCs w:val="26"/>
        </w:rPr>
        <w:t>camera toàn màn hình, dải trạng thái ở dưới, đọc mệnh giá tờ đang thấy và tổng đã chọn.</w:t>
      </w:r>
    </w:p>
    <w:p w14:paraId="3562F3DC" w14:textId="77777777" w:rsidR="00205E59" w:rsidRPr="00DC4A70" w:rsidRDefault="00000000">
      <w:pPr>
        <w:pStyle w:val="ListBullet"/>
        <w:spacing w:after="60"/>
        <w:rPr>
          <w:rFonts w:cs="Times New Roman"/>
          <w:color w:val="000000" w:themeColor="text1"/>
          <w:szCs w:val="26"/>
        </w:rPr>
      </w:pPr>
      <w:r w:rsidRPr="00DC4A70">
        <w:rPr>
          <w:rFonts w:cs="Times New Roman"/>
          <w:b/>
          <w:color w:val="000000" w:themeColor="text1"/>
          <w:szCs w:val="26"/>
        </w:rPr>
        <w:t xml:space="preserve">Màn hình đọc menu: </w:t>
      </w:r>
      <w:r w:rsidRPr="00DC4A70">
        <w:rPr>
          <w:rFonts w:cs="Times New Roman"/>
          <w:color w:val="000000" w:themeColor="text1"/>
          <w:szCs w:val="26"/>
        </w:rPr>
        <w:t>camera với đếm lùi âm thanh, sau khi có kết quả hiển thị món hiện tại và danh sách đã chọn.</w:t>
      </w:r>
    </w:p>
    <w:p w14:paraId="0B5961F5" w14:textId="77777777" w:rsidR="00205E59" w:rsidRPr="00DC4A70" w:rsidRDefault="00000000" w:rsidP="00C27A88">
      <w:pPr>
        <w:pStyle w:val="tenbang"/>
        <w:rPr>
          <w:szCs w:val="26"/>
        </w:rPr>
      </w:pPr>
      <w:bookmarkStart w:id="85" w:name="_Toc231499391"/>
      <w:r w:rsidRPr="00DC4A70">
        <w:rPr>
          <w:szCs w:val="26"/>
        </w:rPr>
        <w:t>Bảng 6.1. Bộ cử chỉ điều khiển thống nhất</w:t>
      </w:r>
      <w:bookmarkEnd w:id="85"/>
    </w:p>
    <w:tbl>
      <w:tblPr>
        <w:tblStyle w:val="LightGrid-Accent1"/>
        <w:tblW w:w="5000" w:type="pct"/>
        <w:jc w:val="center"/>
        <w:tblLook w:val="04A0" w:firstRow="1" w:lastRow="0" w:firstColumn="1" w:lastColumn="0" w:noHBand="0" w:noVBand="1"/>
      </w:tblPr>
      <w:tblGrid>
        <w:gridCol w:w="2050"/>
        <w:gridCol w:w="3587"/>
        <w:gridCol w:w="3650"/>
      </w:tblGrid>
      <w:tr w:rsidR="00205E59" w:rsidRPr="00DC4A70" w14:paraId="5ECC59C6"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03" w:type="pct"/>
            <w:tcBorders>
              <w:right w:val="single" w:sz="8" w:space="0" w:color="4F81BD" w:themeColor="accent1"/>
            </w:tcBorders>
          </w:tcPr>
          <w:p w14:paraId="7F0F9BF0" w14:textId="77777777" w:rsidR="00205E59" w:rsidRPr="00DC4A70" w:rsidRDefault="00000000">
            <w:pPr>
              <w:jc w:val="center"/>
              <w:rPr>
                <w:rFonts w:cs="Times New Roman"/>
                <w:b w:val="0"/>
                <w:bCs w:val="0"/>
                <w:color w:val="000000" w:themeColor="text1"/>
                <w:szCs w:val="26"/>
              </w:rPr>
            </w:pPr>
            <w:r w:rsidRPr="00DC4A70">
              <w:rPr>
                <w:rFonts w:cs="Times New Roman"/>
                <w:color w:val="000000" w:themeColor="text1"/>
                <w:szCs w:val="26"/>
              </w:rPr>
              <w:t>Cử chỉ</w:t>
            </w:r>
          </w:p>
        </w:tc>
        <w:tc>
          <w:tcPr>
            <w:tcW w:w="1931" w:type="pct"/>
            <w:tcBorders>
              <w:right w:val="single" w:sz="8" w:space="0" w:color="4F81BD" w:themeColor="accent1"/>
            </w:tcBorders>
          </w:tcPr>
          <w:p w14:paraId="14DE3F46"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Chế độ đếm tiền</w:t>
            </w:r>
          </w:p>
        </w:tc>
        <w:tc>
          <w:tcPr>
            <w:tcW w:w="1965" w:type="pct"/>
          </w:tcPr>
          <w:p w14:paraId="2D2E284A" w14:textId="77777777" w:rsidR="00205E59" w:rsidRPr="00DC4A70"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DC4A70">
              <w:rPr>
                <w:rFonts w:cs="Times New Roman"/>
                <w:color w:val="000000" w:themeColor="text1"/>
                <w:szCs w:val="26"/>
              </w:rPr>
              <w:t>Chế độ đọc menu</w:t>
            </w:r>
          </w:p>
        </w:tc>
      </w:tr>
      <w:tr w:rsidR="00205E59" w:rsidRPr="00DC4A70" w14:paraId="63F9D956"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9CF84A"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Vuốt xuống</w:t>
            </w:r>
          </w:p>
        </w:tc>
        <w:tc>
          <w:tcPr>
            <w:tcW w:w="1931" w:type="pct"/>
            <w:tcBorders>
              <w:top w:val="single" w:sz="8" w:space="0" w:color="4F81BD" w:themeColor="accent1"/>
              <w:bottom w:val="single" w:sz="8" w:space="0" w:color="4F81BD" w:themeColor="accent1"/>
              <w:right w:val="single" w:sz="8" w:space="0" w:color="4F81BD" w:themeColor="accent1"/>
            </w:tcBorders>
          </w:tcPr>
          <w:p w14:paraId="00EE164A"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Chọn (cộng) tờ tiền đang thấy</w:t>
            </w:r>
          </w:p>
        </w:tc>
        <w:tc>
          <w:tcPr>
            <w:tcW w:w="1965" w:type="pct"/>
            <w:tcBorders>
              <w:top w:val="single" w:sz="8" w:space="0" w:color="4F81BD" w:themeColor="accent1"/>
              <w:bottom w:val="single" w:sz="8" w:space="0" w:color="4F81BD" w:themeColor="accent1"/>
              <w:right w:val="single" w:sz="8" w:space="0" w:color="4F81BD" w:themeColor="accent1"/>
            </w:tcBorders>
          </w:tcPr>
          <w:p w14:paraId="48D9BB78"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Chọn món hiện tại</w:t>
            </w:r>
          </w:p>
        </w:tc>
      </w:tr>
      <w:tr w:rsidR="00205E59" w:rsidRPr="00DC4A70" w14:paraId="1C8D144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313AF62"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Vuốt phải / trái</w:t>
            </w:r>
          </w:p>
        </w:tc>
        <w:tc>
          <w:tcPr>
            <w:tcW w:w="1931" w:type="pct"/>
            <w:tcBorders>
              <w:top w:val="single" w:sz="8" w:space="0" w:color="4F81BD" w:themeColor="accent1"/>
              <w:bottom w:val="single" w:sz="8" w:space="0" w:color="4F81BD" w:themeColor="accent1"/>
              <w:right w:val="single" w:sz="8" w:space="0" w:color="4F81BD" w:themeColor="accent1"/>
            </w:tcBorders>
          </w:tcPr>
          <w:p w14:paraId="253BEEB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w:t>
            </w:r>
          </w:p>
        </w:tc>
        <w:tc>
          <w:tcPr>
            <w:tcW w:w="1965" w:type="pct"/>
            <w:tcBorders>
              <w:top w:val="single" w:sz="8" w:space="0" w:color="4F81BD" w:themeColor="accent1"/>
              <w:bottom w:val="single" w:sz="8" w:space="0" w:color="4F81BD" w:themeColor="accent1"/>
              <w:right w:val="single" w:sz="8" w:space="0" w:color="4F81BD" w:themeColor="accent1"/>
            </w:tcBorders>
          </w:tcPr>
          <w:p w14:paraId="07427B9E"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Món tiếp theo / món trước</w:t>
            </w:r>
          </w:p>
        </w:tc>
      </w:tr>
      <w:tr w:rsidR="00205E59" w:rsidRPr="00DC4A70" w14:paraId="23F30758"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B506E6A"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Vuốt lên</w:t>
            </w:r>
          </w:p>
        </w:tc>
        <w:tc>
          <w:tcPr>
            <w:tcW w:w="1931" w:type="pct"/>
            <w:tcBorders>
              <w:top w:val="single" w:sz="8" w:space="0" w:color="4F81BD" w:themeColor="accent1"/>
              <w:bottom w:val="single" w:sz="8" w:space="0" w:color="4F81BD" w:themeColor="accent1"/>
              <w:right w:val="single" w:sz="8" w:space="0" w:color="4F81BD" w:themeColor="accent1"/>
            </w:tcBorders>
          </w:tcPr>
          <w:p w14:paraId="07A8CB4D"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Chuyển sang đọc menu</w:t>
            </w:r>
          </w:p>
        </w:tc>
        <w:tc>
          <w:tcPr>
            <w:tcW w:w="1965" w:type="pct"/>
            <w:tcBorders>
              <w:top w:val="single" w:sz="8" w:space="0" w:color="4F81BD" w:themeColor="accent1"/>
              <w:bottom w:val="single" w:sz="8" w:space="0" w:color="4F81BD" w:themeColor="accent1"/>
              <w:right w:val="single" w:sz="8" w:space="0" w:color="4F81BD" w:themeColor="accent1"/>
            </w:tcBorders>
          </w:tcPr>
          <w:p w14:paraId="718C06F0"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Chuyển sang đếm tiền</w:t>
            </w:r>
          </w:p>
        </w:tc>
      </w:tr>
      <w:tr w:rsidR="00205E59" w:rsidRPr="00DC4A70" w14:paraId="310856C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D6D9303"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Chạm đôi</w:t>
            </w:r>
          </w:p>
        </w:tc>
        <w:tc>
          <w:tcPr>
            <w:tcW w:w="1931" w:type="pct"/>
            <w:tcBorders>
              <w:top w:val="single" w:sz="8" w:space="0" w:color="4F81BD" w:themeColor="accent1"/>
              <w:bottom w:val="single" w:sz="8" w:space="0" w:color="4F81BD" w:themeColor="accent1"/>
              <w:right w:val="single" w:sz="8" w:space="0" w:color="4F81BD" w:themeColor="accent1"/>
            </w:tcBorders>
          </w:tcPr>
          <w:p w14:paraId="2FAD9DFA"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Đọc tổng đã chọn</w:t>
            </w:r>
          </w:p>
        </w:tc>
        <w:tc>
          <w:tcPr>
            <w:tcW w:w="1965" w:type="pct"/>
            <w:tcBorders>
              <w:top w:val="single" w:sz="8" w:space="0" w:color="4F81BD" w:themeColor="accent1"/>
              <w:bottom w:val="single" w:sz="8" w:space="0" w:color="4F81BD" w:themeColor="accent1"/>
              <w:right w:val="single" w:sz="8" w:space="0" w:color="4F81BD" w:themeColor="accent1"/>
            </w:tcBorders>
          </w:tcPr>
          <w:p w14:paraId="32924907"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Đọc lại danh sách đã chọn</w:t>
            </w:r>
          </w:p>
        </w:tc>
      </w:tr>
      <w:tr w:rsidR="00205E59" w:rsidRPr="00DC4A70" w14:paraId="39E10D3C"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7F5E3D7"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Giữ lâu</w:t>
            </w:r>
          </w:p>
        </w:tc>
        <w:tc>
          <w:tcPr>
            <w:tcW w:w="1931" w:type="pct"/>
            <w:tcBorders>
              <w:top w:val="single" w:sz="8" w:space="0" w:color="4F81BD" w:themeColor="accent1"/>
              <w:bottom w:val="single" w:sz="8" w:space="0" w:color="4F81BD" w:themeColor="accent1"/>
              <w:right w:val="single" w:sz="8" w:space="0" w:color="4F81BD" w:themeColor="accent1"/>
            </w:tcBorders>
          </w:tcPr>
          <w:p w14:paraId="1F3276E4"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Xóa hết, đếm lại</w:t>
            </w:r>
          </w:p>
        </w:tc>
        <w:tc>
          <w:tcPr>
            <w:tcW w:w="1965" w:type="pct"/>
            <w:tcBorders>
              <w:top w:val="single" w:sz="8" w:space="0" w:color="4F81BD" w:themeColor="accent1"/>
              <w:bottom w:val="single" w:sz="8" w:space="0" w:color="4F81BD" w:themeColor="accent1"/>
              <w:right w:val="single" w:sz="8" w:space="0" w:color="4F81BD" w:themeColor="accent1"/>
            </w:tcBorders>
          </w:tcPr>
          <w:p w14:paraId="6E07BCC0"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Quét lại menu mới</w:t>
            </w:r>
          </w:p>
        </w:tc>
      </w:tr>
      <w:tr w:rsidR="00205E59" w:rsidRPr="00DC4A70" w14:paraId="663822BA"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9C57777"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Lắc máy / Vol−</w:t>
            </w:r>
          </w:p>
        </w:tc>
        <w:tc>
          <w:tcPr>
            <w:tcW w:w="1931" w:type="pct"/>
            <w:tcBorders>
              <w:top w:val="single" w:sz="8" w:space="0" w:color="4F81BD" w:themeColor="accent1"/>
              <w:bottom w:val="single" w:sz="8" w:space="0" w:color="4F81BD" w:themeColor="accent1"/>
              <w:right w:val="single" w:sz="8" w:space="0" w:color="4F81BD" w:themeColor="accent1"/>
            </w:tcBorders>
          </w:tcPr>
          <w:p w14:paraId="7784BA56"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Dừng đọc (panic stop)</w:t>
            </w:r>
          </w:p>
        </w:tc>
        <w:tc>
          <w:tcPr>
            <w:tcW w:w="1965" w:type="pct"/>
            <w:tcBorders>
              <w:top w:val="single" w:sz="8" w:space="0" w:color="4F81BD" w:themeColor="accent1"/>
              <w:bottom w:val="single" w:sz="8" w:space="0" w:color="4F81BD" w:themeColor="accent1"/>
              <w:right w:val="single" w:sz="8" w:space="0" w:color="4F81BD" w:themeColor="accent1"/>
            </w:tcBorders>
          </w:tcPr>
          <w:p w14:paraId="39ED7898"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Dừng đọc (panic stop)</w:t>
            </w:r>
          </w:p>
        </w:tc>
      </w:tr>
      <w:tr w:rsidR="00205E59" w:rsidRPr="00DC4A70" w14:paraId="0D5538F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103"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2992CAA" w14:textId="77777777" w:rsidR="00205E59" w:rsidRPr="00DC4A70" w:rsidRDefault="00000000">
            <w:pPr>
              <w:spacing w:after="40"/>
              <w:jc w:val="left"/>
              <w:rPr>
                <w:rFonts w:cs="Times New Roman"/>
                <w:b w:val="0"/>
                <w:bCs w:val="0"/>
                <w:color w:val="000000" w:themeColor="text1"/>
                <w:szCs w:val="26"/>
              </w:rPr>
            </w:pPr>
            <w:r w:rsidRPr="00DC4A70">
              <w:rPr>
                <w:rFonts w:cs="Times New Roman"/>
                <w:b w:val="0"/>
                <w:color w:val="000000" w:themeColor="text1"/>
                <w:szCs w:val="26"/>
              </w:rPr>
              <w:t>Giữ Vol+</w:t>
            </w:r>
          </w:p>
        </w:tc>
        <w:tc>
          <w:tcPr>
            <w:tcW w:w="1931" w:type="pct"/>
            <w:tcBorders>
              <w:top w:val="single" w:sz="8" w:space="0" w:color="4F81BD" w:themeColor="accent1"/>
              <w:bottom w:val="single" w:sz="8" w:space="0" w:color="4F81BD" w:themeColor="accent1"/>
              <w:right w:val="single" w:sz="8" w:space="0" w:color="4F81BD" w:themeColor="accent1"/>
            </w:tcBorders>
          </w:tcPr>
          <w:p w14:paraId="1953293C"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Kích hoạt lệnh giọng nói</w:t>
            </w:r>
          </w:p>
        </w:tc>
        <w:tc>
          <w:tcPr>
            <w:tcW w:w="1965" w:type="pct"/>
            <w:tcBorders>
              <w:top w:val="single" w:sz="8" w:space="0" w:color="4F81BD" w:themeColor="accent1"/>
              <w:bottom w:val="single" w:sz="8" w:space="0" w:color="4F81BD" w:themeColor="accent1"/>
              <w:right w:val="single" w:sz="8" w:space="0" w:color="4F81BD" w:themeColor="accent1"/>
            </w:tcBorders>
          </w:tcPr>
          <w:p w14:paraId="2661B478" w14:textId="77777777" w:rsidR="00205E59" w:rsidRPr="00DC4A70"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DC4A70">
              <w:rPr>
                <w:rFonts w:cs="Times New Roman"/>
                <w:color w:val="000000" w:themeColor="text1"/>
                <w:szCs w:val="26"/>
              </w:rPr>
              <w:t>Kích hoạt lệnh giọng nói</w:t>
            </w:r>
          </w:p>
        </w:tc>
      </w:tr>
    </w:tbl>
    <w:p w14:paraId="1977E9C6" w14:textId="77777777" w:rsidR="00205E59" w:rsidRPr="00DC4A70" w:rsidRDefault="00205E59">
      <w:pPr>
        <w:spacing w:after="40"/>
        <w:rPr>
          <w:rFonts w:cs="Times New Roman"/>
          <w:color w:val="000000" w:themeColor="text1"/>
          <w:szCs w:val="26"/>
        </w:rPr>
      </w:pPr>
    </w:p>
    <w:p w14:paraId="2469318E" w14:textId="08B132C3" w:rsidR="00205E59" w:rsidRPr="00DC4A70" w:rsidRDefault="00000000">
      <w:pPr>
        <w:spacing w:after="200"/>
        <w:jc w:val="center"/>
        <w:rPr>
          <w:rFonts w:cs="Times New Roman"/>
          <w:color w:val="000000" w:themeColor="text1"/>
          <w:szCs w:val="26"/>
        </w:rPr>
      </w:pPr>
      <w:r w:rsidRPr="00DC4A70">
        <w:rPr>
          <w:rFonts w:cs="Times New Roman"/>
          <w:i/>
          <w:color w:val="000000" w:themeColor="text1"/>
          <w:szCs w:val="26"/>
        </w:rPr>
        <w:t>Hình 6.</w:t>
      </w:r>
      <w:r w:rsidR="00A9078E" w:rsidRPr="00DC4A70">
        <w:rPr>
          <w:rFonts w:cs="Times New Roman"/>
          <w:i/>
          <w:color w:val="000000" w:themeColor="text1"/>
          <w:szCs w:val="26"/>
        </w:rPr>
        <w:t>1</w:t>
      </w:r>
      <w:r w:rsidRPr="00DC4A70">
        <w:rPr>
          <w:rFonts w:cs="Times New Roman"/>
          <w:i/>
          <w:color w:val="000000" w:themeColor="text1"/>
          <w:szCs w:val="26"/>
        </w:rPr>
        <w:t>. Mockup màn hình đếm tiền</w:t>
      </w:r>
    </w:p>
    <w:p w14:paraId="7AC916F8" w14:textId="5FBC9BCA" w:rsidR="00205E59" w:rsidRPr="00DC4A70" w:rsidRDefault="00000000">
      <w:pPr>
        <w:pStyle w:val="Heading2"/>
        <w:spacing w:after="120"/>
        <w:jc w:val="left"/>
        <w:rPr>
          <w:rFonts w:ascii="Times New Roman" w:hAnsi="Times New Roman" w:cs="Times New Roman"/>
          <w:color w:val="000000" w:themeColor="text1"/>
        </w:rPr>
      </w:pPr>
      <w:bookmarkStart w:id="86" w:name="_Toc231499020"/>
      <w:r w:rsidRPr="00DC4A70">
        <w:rPr>
          <w:rFonts w:ascii="Times New Roman" w:eastAsia="Times New Roman" w:hAnsi="Times New Roman" w:cs="Times New Roman"/>
          <w:color w:val="000000" w:themeColor="text1"/>
        </w:rPr>
        <w:t>6.</w:t>
      </w:r>
      <w:r w:rsidR="002628EC" w:rsidRPr="00DC4A70">
        <w:rPr>
          <w:rFonts w:ascii="Times New Roman" w:eastAsia="Times New Roman" w:hAnsi="Times New Roman" w:cs="Times New Roman"/>
          <w:color w:val="000000" w:themeColor="text1"/>
        </w:rPr>
        <w:t>1</w:t>
      </w:r>
      <w:r w:rsidRPr="00DC4A70">
        <w:rPr>
          <w:rFonts w:ascii="Times New Roman" w:eastAsia="Times New Roman" w:hAnsi="Times New Roman" w:cs="Times New Roman"/>
          <w:color w:val="000000" w:themeColor="text1"/>
        </w:rPr>
        <w:t>. Màn hình đếm tiền</w:t>
      </w:r>
      <w:bookmarkEnd w:id="86"/>
    </w:p>
    <w:p w14:paraId="0F832873" w14:textId="77777777" w:rsidR="00205E59" w:rsidRPr="00DC4A70" w:rsidRDefault="00000000" w:rsidP="002628EC">
      <w:pPr>
        <w:ind w:firstLine="720"/>
        <w:rPr>
          <w:rFonts w:cs="Times New Roman"/>
          <w:color w:val="000000" w:themeColor="text1"/>
          <w:szCs w:val="26"/>
        </w:rPr>
      </w:pPr>
      <w:r w:rsidRPr="00DC4A70">
        <w:rPr>
          <w:rFonts w:cs="Times New Roman"/>
          <w:color w:val="000000" w:themeColor="text1"/>
          <w:szCs w:val="26"/>
        </w:rPr>
        <w:t>Camera chiếm toàn màn hình, phía dưới có dải trạng thái nền tối hiển thị tờ tiền đang nhận diện và tổng đã chọn. Khi đưa tờ tiền vào, ứng dụng đọc mệnh giá; người dùng vuốt xuống để cộng vào tổng, chạm đôi để nghe tổng, giữ lâu để xóa và đếm lại, vuốt lên để chuyển sang đọc menu. Hệ thống có nhắc nhở bằng giọng nói khi để yên quá lâu.</w:t>
      </w:r>
    </w:p>
    <w:p w14:paraId="4A1665FF" w14:textId="515F42EE" w:rsidR="004E29F1" w:rsidRPr="00DC4A70" w:rsidRDefault="006F184F" w:rsidP="006F184F">
      <w:pPr>
        <w:rPr>
          <w:rFonts w:cs="Times New Roman"/>
          <w:color w:val="000000" w:themeColor="text1"/>
          <w:szCs w:val="26"/>
        </w:rPr>
      </w:pPr>
      <w:r w:rsidRPr="00DC4A70">
        <w:rPr>
          <w:rFonts w:cs="Times New Roman"/>
          <w:noProof/>
          <w:szCs w:val="26"/>
        </w:rPr>
        <w:lastRenderedPageBreak/>
        <mc:AlternateContent>
          <mc:Choice Requires="wps">
            <w:drawing>
              <wp:inline distT="0" distB="0" distL="0" distR="0" wp14:anchorId="0BD6089F" wp14:editId="2A84E2CB">
                <wp:extent cx="304800" cy="304800"/>
                <wp:effectExtent l="0" t="0" r="0" b="0"/>
                <wp:docPr id="121767450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471E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4A70">
        <w:rPr>
          <w:rFonts w:cs="Times New Roman"/>
          <w:noProof/>
          <w:szCs w:val="26"/>
        </w:rPr>
        <mc:AlternateContent>
          <mc:Choice Requires="wps">
            <w:drawing>
              <wp:inline distT="0" distB="0" distL="0" distR="0" wp14:anchorId="2FEE204F" wp14:editId="7ECB808F">
                <wp:extent cx="304800" cy="304800"/>
                <wp:effectExtent l="0" t="0" r="0" b="0"/>
                <wp:docPr id="115670565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767F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4A70">
        <w:rPr>
          <w:rFonts w:cs="Times New Roman"/>
          <w:noProof/>
          <w:color w:val="000000" w:themeColor="text1"/>
          <w:szCs w:val="26"/>
        </w:rPr>
        <w:drawing>
          <wp:inline distT="0" distB="0" distL="0" distR="0" wp14:anchorId="04A87578" wp14:editId="6E9811EB">
            <wp:extent cx="4629150" cy="8367823"/>
            <wp:effectExtent l="0" t="0" r="0" b="0"/>
            <wp:docPr id="1839367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2458" cy="8373803"/>
                    </a:xfrm>
                    <a:prstGeom prst="rect">
                      <a:avLst/>
                    </a:prstGeom>
                    <a:noFill/>
                    <a:ln>
                      <a:noFill/>
                    </a:ln>
                  </pic:spPr>
                </pic:pic>
              </a:graphicData>
            </a:graphic>
          </wp:inline>
        </w:drawing>
      </w:r>
    </w:p>
    <w:p w14:paraId="5853BA35" w14:textId="4E977FDF" w:rsidR="004E29F1" w:rsidRPr="00DC4A70" w:rsidRDefault="004E29F1" w:rsidP="00F970E9">
      <w:pPr>
        <w:pStyle w:val="hinhanh"/>
        <w:rPr>
          <w:szCs w:val="26"/>
        </w:rPr>
      </w:pPr>
      <w:bookmarkStart w:id="87" w:name="_Toc231499582"/>
      <w:r w:rsidRPr="00DC4A70">
        <w:rPr>
          <w:szCs w:val="26"/>
        </w:rPr>
        <w:t>Hình 6.</w:t>
      </w:r>
      <w:r w:rsidRPr="00DC4A70">
        <w:rPr>
          <w:szCs w:val="26"/>
        </w:rPr>
        <w:t>2</w:t>
      </w:r>
      <w:r w:rsidRPr="00DC4A70">
        <w:rPr>
          <w:szCs w:val="26"/>
        </w:rPr>
        <w:t>. Mockup màn hình đếm tiền</w:t>
      </w:r>
      <w:bookmarkEnd w:id="87"/>
      <w:r w:rsidRPr="00DC4A70">
        <w:rPr>
          <w:szCs w:val="26"/>
        </w:rPr>
        <w:t xml:space="preserve"> </w:t>
      </w:r>
    </w:p>
    <w:p w14:paraId="2B3F4009" w14:textId="7B57DA7B" w:rsidR="006F184F" w:rsidRPr="00DC4A70" w:rsidRDefault="006F184F" w:rsidP="004E29F1">
      <w:pPr>
        <w:spacing w:after="200"/>
        <w:jc w:val="center"/>
        <w:rPr>
          <w:rFonts w:cs="Times New Roman"/>
          <w:color w:val="000000" w:themeColor="text1"/>
          <w:szCs w:val="26"/>
        </w:rPr>
      </w:pPr>
      <w:r w:rsidRPr="00DC4A70">
        <w:rPr>
          <w:rFonts w:cs="Times New Roman"/>
          <w:i/>
          <w:noProof/>
          <w:color w:val="000000" w:themeColor="text1"/>
          <w:szCs w:val="26"/>
        </w:rPr>
        <w:lastRenderedPageBreak/>
        <w:drawing>
          <wp:inline distT="0" distB="0" distL="0" distR="0" wp14:anchorId="4AF627FB" wp14:editId="764FBF92">
            <wp:extent cx="4267200" cy="8258175"/>
            <wp:effectExtent l="0" t="0" r="0" b="9525"/>
            <wp:docPr id="1160307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7200" cy="8258175"/>
                    </a:xfrm>
                    <a:prstGeom prst="rect">
                      <a:avLst/>
                    </a:prstGeom>
                    <a:noFill/>
                    <a:ln>
                      <a:noFill/>
                    </a:ln>
                  </pic:spPr>
                </pic:pic>
              </a:graphicData>
            </a:graphic>
          </wp:inline>
        </w:drawing>
      </w:r>
    </w:p>
    <w:p w14:paraId="6C7534F4" w14:textId="7C5845BA" w:rsidR="006F184F" w:rsidRPr="00DC4A70" w:rsidRDefault="006F184F" w:rsidP="00F970E9">
      <w:pPr>
        <w:pStyle w:val="hinhanh"/>
        <w:rPr>
          <w:szCs w:val="26"/>
        </w:rPr>
      </w:pPr>
      <w:bookmarkStart w:id="88" w:name="_Toc231499583"/>
      <w:r w:rsidRPr="00DC4A70">
        <w:rPr>
          <w:szCs w:val="26"/>
        </w:rPr>
        <w:t>Hình 6.</w:t>
      </w:r>
      <w:r w:rsidRPr="00DC4A70">
        <w:rPr>
          <w:szCs w:val="26"/>
        </w:rPr>
        <w:t>3</w:t>
      </w:r>
      <w:r w:rsidRPr="00DC4A70">
        <w:rPr>
          <w:szCs w:val="26"/>
        </w:rPr>
        <w:t>. Mockup màn hình</w:t>
      </w:r>
      <w:r w:rsidRPr="00DC4A70">
        <w:rPr>
          <w:szCs w:val="26"/>
        </w:rPr>
        <w:t xml:space="preserve"> </w:t>
      </w:r>
      <w:r w:rsidR="00EC34B7" w:rsidRPr="00DC4A70">
        <w:rPr>
          <w:szCs w:val="26"/>
        </w:rPr>
        <w:t xml:space="preserve">sau khi </w:t>
      </w:r>
      <w:r w:rsidRPr="00DC4A70">
        <w:rPr>
          <w:szCs w:val="26"/>
        </w:rPr>
        <w:t>chọn tiền để đếm</w:t>
      </w:r>
      <w:bookmarkEnd w:id="88"/>
    </w:p>
    <w:p w14:paraId="2E56237C" w14:textId="77777777" w:rsidR="00782953" w:rsidRPr="00DC4A70" w:rsidRDefault="00782953">
      <w:pPr>
        <w:rPr>
          <w:rFonts w:cs="Times New Roman"/>
          <w:color w:val="000000" w:themeColor="text1"/>
          <w:szCs w:val="26"/>
        </w:rPr>
      </w:pPr>
    </w:p>
    <w:p w14:paraId="35B37D19" w14:textId="702043E4" w:rsidR="00205E59" w:rsidRPr="00DC4A70" w:rsidRDefault="00000000">
      <w:pPr>
        <w:pStyle w:val="Heading2"/>
        <w:spacing w:after="120"/>
        <w:jc w:val="left"/>
        <w:rPr>
          <w:rFonts w:ascii="Times New Roman" w:hAnsi="Times New Roman" w:cs="Times New Roman"/>
          <w:color w:val="000000" w:themeColor="text1"/>
        </w:rPr>
      </w:pPr>
      <w:bookmarkStart w:id="89" w:name="_Toc231499021"/>
      <w:r w:rsidRPr="00DC4A70">
        <w:rPr>
          <w:rFonts w:ascii="Times New Roman" w:eastAsia="Times New Roman" w:hAnsi="Times New Roman" w:cs="Times New Roman"/>
          <w:color w:val="000000" w:themeColor="text1"/>
        </w:rPr>
        <w:lastRenderedPageBreak/>
        <w:t>6.</w:t>
      </w:r>
      <w:r w:rsidR="002628EC" w:rsidRPr="00DC4A70">
        <w:rPr>
          <w:rFonts w:ascii="Times New Roman" w:eastAsia="Times New Roman" w:hAnsi="Times New Roman" w:cs="Times New Roman"/>
          <w:color w:val="000000" w:themeColor="text1"/>
        </w:rPr>
        <w:t>2</w:t>
      </w:r>
      <w:r w:rsidRPr="00DC4A70">
        <w:rPr>
          <w:rFonts w:ascii="Times New Roman" w:eastAsia="Times New Roman" w:hAnsi="Times New Roman" w:cs="Times New Roman"/>
          <w:color w:val="000000" w:themeColor="text1"/>
        </w:rPr>
        <w:t>. Màn hình đọc thực đơn</w:t>
      </w:r>
      <w:bookmarkEnd w:id="89"/>
    </w:p>
    <w:p w14:paraId="41D30033" w14:textId="77777777" w:rsidR="00205E59" w:rsidRPr="00DC4A70" w:rsidRDefault="00000000" w:rsidP="002628EC">
      <w:pPr>
        <w:ind w:firstLine="720"/>
        <w:rPr>
          <w:rFonts w:cs="Times New Roman"/>
          <w:color w:val="000000" w:themeColor="text1"/>
          <w:szCs w:val="26"/>
        </w:rPr>
      </w:pPr>
      <w:r w:rsidRPr="00DC4A70">
        <w:rPr>
          <w:rFonts w:cs="Times New Roman"/>
          <w:color w:val="000000" w:themeColor="text1"/>
          <w:szCs w:val="26"/>
        </w:rPr>
        <w:t>Sau khi mở, ứng dụng đếm lùi bằng âm thanh rồi tự chụp. Khi có kết quả, màn hình hiển thị món hiện tại và danh sách món đã chọn; người dùng vuốt phải/trái để duyệt món, vuốt xuống để chọn, chạm đôi để nghe lại danh sách đã chọn, giữ lâu để quét menu mới. Mỗi món được đọc kèm giá, ví dụ “Phở bò, giá năm mươi nghìn đồng”.</w:t>
      </w:r>
    </w:p>
    <w:p w14:paraId="320AF951" w14:textId="0367AE99" w:rsidR="00782953" w:rsidRPr="00DC4A70" w:rsidRDefault="00782953" w:rsidP="002628EC">
      <w:pPr>
        <w:ind w:firstLine="720"/>
        <w:rPr>
          <w:rFonts w:cs="Times New Roman"/>
          <w:color w:val="000000" w:themeColor="text1"/>
          <w:szCs w:val="26"/>
        </w:rPr>
      </w:pPr>
      <w:r w:rsidRPr="00DC4A70">
        <w:rPr>
          <w:rFonts w:cs="Times New Roman"/>
          <w:noProof/>
          <w:color w:val="000000" w:themeColor="text1"/>
          <w:szCs w:val="26"/>
        </w:rPr>
        <w:drawing>
          <wp:inline distT="0" distB="0" distL="0" distR="0" wp14:anchorId="3183B70F" wp14:editId="6CEE1A8B">
            <wp:extent cx="4267200" cy="6667500"/>
            <wp:effectExtent l="0" t="0" r="0" b="0"/>
            <wp:docPr id="7825560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7200" cy="6667500"/>
                    </a:xfrm>
                    <a:prstGeom prst="rect">
                      <a:avLst/>
                    </a:prstGeom>
                    <a:noFill/>
                    <a:ln>
                      <a:noFill/>
                    </a:ln>
                  </pic:spPr>
                </pic:pic>
              </a:graphicData>
            </a:graphic>
          </wp:inline>
        </w:drawing>
      </w:r>
    </w:p>
    <w:p w14:paraId="77328704" w14:textId="3FCDDC46" w:rsidR="00514B62" w:rsidRPr="00DC4A70" w:rsidRDefault="00000000" w:rsidP="00F970E9">
      <w:pPr>
        <w:pStyle w:val="hinhanh"/>
        <w:rPr>
          <w:szCs w:val="26"/>
        </w:rPr>
      </w:pPr>
      <w:bookmarkStart w:id="90" w:name="_Toc231499584"/>
      <w:r w:rsidRPr="00DC4A70">
        <w:rPr>
          <w:szCs w:val="26"/>
        </w:rPr>
        <w:t>Hình 6.</w:t>
      </w:r>
      <w:r w:rsidR="004E29F1" w:rsidRPr="00DC4A70">
        <w:rPr>
          <w:szCs w:val="26"/>
        </w:rPr>
        <w:t>3</w:t>
      </w:r>
      <w:r w:rsidRPr="00DC4A70">
        <w:rPr>
          <w:szCs w:val="26"/>
        </w:rPr>
        <w:t xml:space="preserve">. </w:t>
      </w:r>
      <w:r w:rsidR="00514B62" w:rsidRPr="00DC4A70">
        <w:rPr>
          <w:szCs w:val="26"/>
        </w:rPr>
        <w:t>Mockup màn hình đọc thực đơn</w:t>
      </w:r>
      <w:bookmarkEnd w:id="90"/>
    </w:p>
    <w:p w14:paraId="1EA9A0D9" w14:textId="77777777" w:rsidR="00514B62" w:rsidRPr="00DC4A70" w:rsidRDefault="00514B62" w:rsidP="00514B62">
      <w:pPr>
        <w:spacing w:after="200"/>
        <w:jc w:val="center"/>
        <w:rPr>
          <w:rFonts w:cs="Times New Roman"/>
          <w:i/>
          <w:color w:val="000000" w:themeColor="text1"/>
          <w:szCs w:val="26"/>
        </w:rPr>
      </w:pPr>
    </w:p>
    <w:p w14:paraId="61F3400A" w14:textId="387DC9EA" w:rsidR="00514B62" w:rsidRPr="00DC4A70" w:rsidRDefault="00514B62" w:rsidP="00514B62">
      <w:pPr>
        <w:spacing w:after="200"/>
        <w:jc w:val="center"/>
        <w:rPr>
          <w:rFonts w:cs="Times New Roman"/>
          <w:i/>
          <w:color w:val="000000" w:themeColor="text1"/>
          <w:szCs w:val="26"/>
        </w:rPr>
      </w:pPr>
      <w:r w:rsidRPr="00DC4A70">
        <w:rPr>
          <w:rFonts w:cs="Times New Roman"/>
          <w:noProof/>
          <w:szCs w:val="26"/>
        </w:rPr>
        <w:drawing>
          <wp:inline distT="0" distB="0" distL="0" distR="0" wp14:anchorId="41F01C6D" wp14:editId="21D13E71">
            <wp:extent cx="4267803" cy="7825563"/>
            <wp:effectExtent l="0" t="0" r="0" b="4445"/>
            <wp:docPr id="74911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78528" cy="7845228"/>
                    </a:xfrm>
                    <a:prstGeom prst="rect">
                      <a:avLst/>
                    </a:prstGeom>
                    <a:noFill/>
                    <a:ln>
                      <a:noFill/>
                    </a:ln>
                  </pic:spPr>
                </pic:pic>
              </a:graphicData>
            </a:graphic>
          </wp:inline>
        </w:drawing>
      </w:r>
    </w:p>
    <w:p w14:paraId="0C15950D" w14:textId="0E2EC329" w:rsidR="00514B62" w:rsidRPr="00DC4A70" w:rsidRDefault="00514B62" w:rsidP="00F970E9">
      <w:pPr>
        <w:pStyle w:val="hinhanh"/>
        <w:rPr>
          <w:szCs w:val="26"/>
        </w:rPr>
      </w:pPr>
      <w:bookmarkStart w:id="91" w:name="_Toc231499585"/>
      <w:r w:rsidRPr="00DC4A70">
        <w:rPr>
          <w:szCs w:val="26"/>
        </w:rPr>
        <w:t>Hình 6.</w:t>
      </w:r>
      <w:r w:rsidRPr="00DC4A70">
        <w:rPr>
          <w:szCs w:val="26"/>
        </w:rPr>
        <w:t>4</w:t>
      </w:r>
      <w:r w:rsidRPr="00DC4A70">
        <w:rPr>
          <w:szCs w:val="26"/>
        </w:rPr>
        <w:t xml:space="preserve">. </w:t>
      </w:r>
      <w:r w:rsidR="00ED67E0" w:rsidRPr="00DC4A70">
        <w:rPr>
          <w:szCs w:val="26"/>
        </w:rPr>
        <w:t>Mockup màn hình sau khi đọc thực đơn</w:t>
      </w:r>
      <w:bookmarkEnd w:id="91"/>
    </w:p>
    <w:p w14:paraId="25CF98EE" w14:textId="77777777" w:rsidR="00514B62" w:rsidRPr="00DC4A70" w:rsidRDefault="00514B62" w:rsidP="00514B62">
      <w:pPr>
        <w:spacing w:after="200"/>
        <w:rPr>
          <w:rFonts w:cs="Times New Roman"/>
          <w:i/>
          <w:color w:val="000000" w:themeColor="text1"/>
          <w:szCs w:val="26"/>
        </w:rPr>
      </w:pPr>
    </w:p>
    <w:p w14:paraId="04D54937" w14:textId="33F5F6D8" w:rsidR="00514B62" w:rsidRPr="00DC4A70" w:rsidRDefault="00514B62" w:rsidP="00514B62">
      <w:pPr>
        <w:spacing w:after="200"/>
        <w:jc w:val="center"/>
        <w:rPr>
          <w:rFonts w:cs="Times New Roman"/>
          <w:i/>
          <w:color w:val="000000" w:themeColor="text1"/>
          <w:szCs w:val="26"/>
        </w:rPr>
      </w:pPr>
      <w:r w:rsidRPr="00DC4A70">
        <w:rPr>
          <w:rFonts w:cs="Times New Roman"/>
          <w:noProof/>
          <w:szCs w:val="26"/>
        </w:rPr>
        <w:lastRenderedPageBreak/>
        <w:drawing>
          <wp:inline distT="0" distB="0" distL="0" distR="0" wp14:anchorId="22A10927" wp14:editId="6020034C">
            <wp:extent cx="4270316" cy="8250866"/>
            <wp:effectExtent l="0" t="0" r="0" b="0"/>
            <wp:docPr id="433626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77216" cy="8264198"/>
                    </a:xfrm>
                    <a:prstGeom prst="rect">
                      <a:avLst/>
                    </a:prstGeom>
                    <a:noFill/>
                    <a:ln>
                      <a:noFill/>
                    </a:ln>
                  </pic:spPr>
                </pic:pic>
              </a:graphicData>
            </a:graphic>
          </wp:inline>
        </w:drawing>
      </w:r>
    </w:p>
    <w:p w14:paraId="2CE14094" w14:textId="283D8F7D" w:rsidR="00514B62" w:rsidRPr="00DC4A70" w:rsidRDefault="00514B62" w:rsidP="00F970E9">
      <w:pPr>
        <w:pStyle w:val="hinhanh"/>
        <w:rPr>
          <w:szCs w:val="26"/>
        </w:rPr>
      </w:pPr>
      <w:bookmarkStart w:id="92" w:name="_Toc231499586"/>
      <w:r w:rsidRPr="00DC4A70">
        <w:rPr>
          <w:szCs w:val="26"/>
        </w:rPr>
        <w:t>Hình 6.</w:t>
      </w:r>
      <w:r w:rsidRPr="00DC4A70">
        <w:rPr>
          <w:szCs w:val="26"/>
        </w:rPr>
        <w:t>5</w:t>
      </w:r>
      <w:r w:rsidRPr="00DC4A70">
        <w:rPr>
          <w:szCs w:val="26"/>
        </w:rPr>
        <w:t xml:space="preserve">. </w:t>
      </w:r>
      <w:r w:rsidR="00ED67E0" w:rsidRPr="00DC4A70">
        <w:rPr>
          <w:szCs w:val="26"/>
        </w:rPr>
        <w:t>Mockup màn hình sau khi chọn món ăn</w:t>
      </w:r>
      <w:r w:rsidR="00786C01" w:rsidRPr="00DC4A70">
        <w:rPr>
          <w:szCs w:val="26"/>
        </w:rPr>
        <w:t xml:space="preserve"> trong thực đơn</w:t>
      </w:r>
      <w:bookmarkEnd w:id="92"/>
    </w:p>
    <w:p w14:paraId="174041DD" w14:textId="77777777" w:rsidR="00514B62" w:rsidRPr="00DC4A70" w:rsidRDefault="00514B62" w:rsidP="00514B62">
      <w:pPr>
        <w:spacing w:after="200"/>
        <w:jc w:val="center"/>
        <w:rPr>
          <w:rFonts w:cs="Times New Roman"/>
          <w:color w:val="000000" w:themeColor="text1"/>
          <w:szCs w:val="26"/>
        </w:rPr>
      </w:pPr>
    </w:p>
    <w:p w14:paraId="7A031EA1" w14:textId="77777777" w:rsidR="00205E59" w:rsidRDefault="00000000">
      <w:pPr>
        <w:pStyle w:val="Heading1"/>
        <w:spacing w:before="120" w:after="240"/>
        <w:jc w:val="left"/>
        <w:rPr>
          <w:rFonts w:ascii="Times New Roman" w:hAnsi="Times New Roman" w:cs="Times New Roman"/>
          <w:color w:val="000000" w:themeColor="text1"/>
        </w:rPr>
      </w:pPr>
      <w:bookmarkStart w:id="93" w:name="_Toc231499022"/>
      <w:r>
        <w:rPr>
          <w:rFonts w:ascii="Times New Roman" w:eastAsia="Times New Roman" w:hAnsi="Times New Roman" w:cs="Times New Roman"/>
          <w:color w:val="000000" w:themeColor="text1"/>
          <w:sz w:val="32"/>
        </w:rPr>
        <w:lastRenderedPageBreak/>
        <w:t>VII. ỨNG DỤNG THỰC TẾ VÀ KHẢ NĂNG MỞ RỘNG</w:t>
      </w:r>
      <w:bookmarkEnd w:id="93"/>
    </w:p>
    <w:p w14:paraId="64BAF0CF" w14:textId="77777777" w:rsidR="00205E59" w:rsidRPr="00AB5411" w:rsidRDefault="00000000">
      <w:pPr>
        <w:pStyle w:val="Heading2"/>
        <w:spacing w:after="120"/>
        <w:jc w:val="left"/>
        <w:rPr>
          <w:rFonts w:ascii="Times New Roman" w:hAnsi="Times New Roman" w:cs="Times New Roman"/>
          <w:color w:val="000000" w:themeColor="text1"/>
        </w:rPr>
      </w:pPr>
      <w:bookmarkStart w:id="94" w:name="_Toc231499023"/>
      <w:r w:rsidRPr="00AB5411">
        <w:rPr>
          <w:rFonts w:ascii="Times New Roman" w:eastAsia="Times New Roman" w:hAnsi="Times New Roman" w:cs="Times New Roman"/>
          <w:color w:val="000000" w:themeColor="text1"/>
        </w:rPr>
        <w:t>7.1. Ứng dụng thực tế</w:t>
      </w:r>
      <w:bookmarkEnd w:id="94"/>
    </w:p>
    <w:p w14:paraId="72B52BCF"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Giúp người khiếm thị tự kiểm tra mệnh giá tiền khi mua bán, nhận tiền thừa, hạn chế rủi ro bị nhầm hoặc lừa.</w:t>
      </w:r>
    </w:p>
    <w:p w14:paraId="2B5E92A5"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Giúp người khiếm thị tự đọc thực đơn, chủ động gọi món tại quán ăn, nhà hàng.</w:t>
      </w:r>
    </w:p>
    <w:p w14:paraId="662C93E3"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Là công cụ hỗ trợ học tập và sinh hoạt cho học sinh, người cao tuổi suy giảm thị lực.</w:t>
      </w:r>
    </w:p>
    <w:p w14:paraId="57326466" w14:textId="77777777" w:rsidR="00205E59" w:rsidRPr="00AB5411" w:rsidRDefault="00000000" w:rsidP="008404A5">
      <w:pPr>
        <w:pStyle w:val="ListBullet"/>
        <w:spacing w:after="60"/>
        <w:ind w:left="720"/>
        <w:rPr>
          <w:rFonts w:cs="Times New Roman"/>
          <w:color w:val="000000" w:themeColor="text1"/>
          <w:szCs w:val="26"/>
        </w:rPr>
      </w:pPr>
      <w:r w:rsidRPr="00AB5411">
        <w:rPr>
          <w:rFonts w:cs="Times New Roman"/>
          <w:color w:val="000000" w:themeColor="text1"/>
          <w:szCs w:val="26"/>
        </w:rPr>
        <w:t>Có thể triển khai tại Hội Người mù, trung tâm bảo trợ xã hội như một công cụ trợ năng miễn phí.</w:t>
      </w:r>
    </w:p>
    <w:p w14:paraId="43427D56" w14:textId="77777777" w:rsidR="00205E59" w:rsidRPr="00AB5411" w:rsidRDefault="00000000">
      <w:pPr>
        <w:pStyle w:val="Heading2"/>
        <w:spacing w:after="120"/>
        <w:jc w:val="left"/>
        <w:rPr>
          <w:rFonts w:ascii="Times New Roman" w:hAnsi="Times New Roman" w:cs="Times New Roman"/>
          <w:color w:val="000000" w:themeColor="text1"/>
        </w:rPr>
      </w:pPr>
      <w:bookmarkStart w:id="95" w:name="_Toc231499024"/>
      <w:r w:rsidRPr="00AB5411">
        <w:rPr>
          <w:rFonts w:ascii="Times New Roman" w:eastAsia="Times New Roman" w:hAnsi="Times New Roman" w:cs="Times New Roman"/>
          <w:color w:val="000000" w:themeColor="text1"/>
        </w:rPr>
        <w:t>7.2. Khả năng mở rộng</w:t>
      </w:r>
      <w:bookmarkEnd w:id="95"/>
    </w:p>
    <w:p w14:paraId="68CF35BD"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Đưa mô-đun đọc menu chạy on-device bằng VLM gọn nhẹ để hoạt động ngoại tuyến.</w:t>
      </w:r>
    </w:p>
    <w:p w14:paraId="704D8A45"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Bổ sung phát hiện tiền giả qua đặc điểm bảo an; mở rộng nhận diện tiền nước ngoài.</w:t>
      </w:r>
    </w:p>
    <w:p w14:paraId="69BE6782"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Thêm mô tả khung cảnh xung quanh (đối tượng, chướng ngại) hỗ trợ di chuyển an toàn.</w:t>
      </w:r>
    </w:p>
    <w:p w14:paraId="4895DC8A"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Mở rộng đọc văn bản tổng quát (hóa đơn, biển hiệu, hướng dẫn thuốc).</w:t>
      </w:r>
    </w:p>
    <w:p w14:paraId="383A6CB4"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Hoàn thiện trợ lý hội thoại điều khiển rảnh tay hoàn toàn bằng giọng nói.</w:t>
      </w:r>
    </w:p>
    <w:p w14:paraId="346915AD" w14:textId="77777777" w:rsidR="00205E59" w:rsidRPr="00AB5411" w:rsidRDefault="00000000" w:rsidP="002628EC">
      <w:pPr>
        <w:pStyle w:val="ListNumber"/>
        <w:numPr>
          <w:ilvl w:val="0"/>
          <w:numId w:val="7"/>
        </w:numPr>
        <w:spacing w:after="60"/>
        <w:rPr>
          <w:rFonts w:cs="Times New Roman"/>
          <w:color w:val="000000" w:themeColor="text1"/>
          <w:szCs w:val="26"/>
        </w:rPr>
      </w:pPr>
      <w:r w:rsidRPr="00AB5411">
        <w:rPr>
          <w:rFonts w:cs="Times New Roman"/>
          <w:color w:val="000000" w:themeColor="text1"/>
          <w:szCs w:val="26"/>
        </w:rPr>
        <w:t>Phát hành trên Google Play, hỗ trợ đa nền tảng (iOS) và đa ngôn ngữ.</w:t>
      </w:r>
    </w:p>
    <w:p w14:paraId="3E7150FC" w14:textId="77777777" w:rsidR="00205E59" w:rsidRPr="00AB5411" w:rsidRDefault="00000000" w:rsidP="002628EC">
      <w:pPr>
        <w:pStyle w:val="ListParagraph"/>
        <w:numPr>
          <w:ilvl w:val="0"/>
          <w:numId w:val="7"/>
        </w:numPr>
        <w:rPr>
          <w:rFonts w:cs="Times New Roman"/>
          <w:color w:val="000000" w:themeColor="text1"/>
          <w:szCs w:val="26"/>
        </w:rPr>
      </w:pPr>
      <w:r w:rsidRPr="00AB5411">
        <w:rPr>
          <w:rFonts w:cs="Times New Roman"/>
          <w:color w:val="000000" w:themeColor="text1"/>
          <w:szCs w:val="26"/>
        </w:rPr>
        <w:t>Về mặt xã hội, nếu được hoàn thiện và phổ biến, ứng dụng có thể trở thành một công cụ trợ năng thiết thực, góp phần thu hẹp khoảng cách số cho người khiếm thị và thúc đẩy tinh thần “công nghệ vì cộng đồng”. Mô hình mã nguồn và quy trình huấn luyện tái lập được cũng tạo điều kiện để các nhóm nghiên cứu khác kế thừa và mở rộng.</w:t>
      </w:r>
    </w:p>
    <w:p w14:paraId="1C3CA3CC" w14:textId="77777777" w:rsidR="00205E59" w:rsidRPr="00AB5411" w:rsidRDefault="00000000">
      <w:pPr>
        <w:rPr>
          <w:rFonts w:cs="Times New Roman"/>
          <w:color w:val="000000" w:themeColor="text1"/>
          <w:szCs w:val="26"/>
        </w:rPr>
      </w:pPr>
      <w:r w:rsidRPr="00AB5411">
        <w:rPr>
          <w:rFonts w:cs="Times New Roman"/>
          <w:color w:val="000000" w:themeColor="text1"/>
          <w:szCs w:val="26"/>
        </w:rPr>
        <w:br w:type="page"/>
      </w:r>
    </w:p>
    <w:p w14:paraId="5D649130" w14:textId="77777777" w:rsidR="00205E59" w:rsidRDefault="00000000">
      <w:pPr>
        <w:pStyle w:val="Heading1"/>
        <w:spacing w:before="120" w:after="240"/>
        <w:jc w:val="left"/>
        <w:rPr>
          <w:rFonts w:ascii="Times New Roman" w:eastAsia="Times New Roman" w:hAnsi="Times New Roman" w:cs="Times New Roman"/>
          <w:color w:val="000000" w:themeColor="text1"/>
          <w:sz w:val="32"/>
        </w:rPr>
      </w:pPr>
      <w:bookmarkStart w:id="96" w:name="_Toc231499025"/>
      <w:r>
        <w:rPr>
          <w:rFonts w:ascii="Times New Roman" w:eastAsia="Times New Roman" w:hAnsi="Times New Roman" w:cs="Times New Roman"/>
          <w:color w:val="000000" w:themeColor="text1"/>
          <w:sz w:val="32"/>
        </w:rPr>
        <w:lastRenderedPageBreak/>
        <w:t>VIII. NHỮNG KHÓ KHĂN TRONG QUÁ TRÌNH THỰC HIỆN</w:t>
      </w:r>
      <w:bookmarkEnd w:id="96"/>
    </w:p>
    <w:p w14:paraId="3A1B3443" w14:textId="0912214E" w:rsidR="00AB5411" w:rsidRPr="00AB5411" w:rsidRDefault="00AB5411" w:rsidP="00AB5411">
      <w:pPr>
        <w:rPr>
          <w:b/>
          <w:bCs/>
        </w:rPr>
      </w:pPr>
      <w:r w:rsidRPr="00AB5411">
        <w:rPr>
          <w:b/>
          <w:bCs/>
        </w:rPr>
        <w:t>Khó khăn</w:t>
      </w:r>
      <w:r>
        <w:rPr>
          <w:b/>
          <w:bCs/>
        </w:rPr>
        <w:t>:</w:t>
      </w:r>
    </w:p>
    <w:p w14:paraId="7622D499"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Dữ liệu: </w:t>
      </w:r>
      <w:r>
        <w:rPr>
          <w:rFonts w:cs="Times New Roman"/>
          <w:color w:val="000000" w:themeColor="text1"/>
        </w:rPr>
        <w:t>Dữ liệu tiền VND đa dạng, thực tế (gấp, vò, che, thiếu sáng) khó thu thập và gán nhãn đủ phong phú; lớp “không phải tiền” khó cân bằng.</w:t>
      </w:r>
    </w:p>
    <w:p w14:paraId="3142DC95"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Bài toán menu: </w:t>
      </w:r>
      <w:r>
        <w:rPr>
          <w:rFonts w:cs="Times New Roman"/>
          <w:color w:val="000000" w:themeColor="text1"/>
        </w:rPr>
        <w:t>Bố cục menu rất đa dạng (nhiều cột, món xuống dòng, giá theo khoảng) khiến cách OCR + phân tích cú pháp ban đầu thất bại, buộc phải chuyển sang mô hình ngôn ngữ – thị giác.</w:t>
      </w:r>
    </w:p>
    <w:p w14:paraId="6D15024A"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Chuyển đổi mô hình: </w:t>
      </w:r>
      <w:r>
        <w:rPr>
          <w:rFonts w:cs="Times New Roman"/>
          <w:color w:val="000000" w:themeColor="text1"/>
        </w:rPr>
        <w:t>Đưa mô hình từ PyTorch sang TensorFlow Lite, đồng bộ thứ tự lớp giữa notebook và mã Kotlin, tối ưu tốc độ suy luận trên thiết bị thật.</w:t>
      </w:r>
    </w:p>
    <w:p w14:paraId="5A05B9A2"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Trải nghiệm cho người khiếm thị: </w:t>
      </w:r>
      <w:r>
        <w:rPr>
          <w:rFonts w:cs="Times New Roman"/>
          <w:color w:val="000000" w:themeColor="text1"/>
        </w:rPr>
        <w:t>Thiết kế trải nghiệm “dùng được khi nhắm mắt” đòi hỏi tư duy khác biệt: phản hồi âm thanh tức thì, chống đếm trùng, tránh thao tác nhầm, kiểm thử bằng TalkBack.</w:t>
      </w:r>
    </w:p>
    <w:p w14:paraId="28AF534B"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Chất lượng TTS: </w:t>
      </w:r>
      <w:r>
        <w:rPr>
          <w:rFonts w:cs="Times New Roman"/>
          <w:color w:val="000000" w:themeColor="text1"/>
        </w:rPr>
        <w:t>Giọng đọc Android cho tiếng Việt thiếu tự nhiên; phải tích hợp FPT.AI và xây bộ định tuyến TTS có dự phòng.</w:t>
      </w:r>
    </w:p>
    <w:p w14:paraId="691B3D1C" w14:textId="77777777" w:rsidR="00205E59" w:rsidRDefault="00000000" w:rsidP="00DF4888">
      <w:pPr>
        <w:pStyle w:val="ListBullet"/>
        <w:spacing w:after="60"/>
        <w:ind w:left="720"/>
        <w:rPr>
          <w:rFonts w:cs="Times New Roman"/>
          <w:color w:val="000000" w:themeColor="text1"/>
        </w:rPr>
      </w:pPr>
      <w:r>
        <w:rPr>
          <w:rFonts w:cs="Times New Roman"/>
          <w:b/>
          <w:color w:val="000000" w:themeColor="text1"/>
        </w:rPr>
        <w:t xml:space="preserve">Kiểm thử người dùng: </w:t>
      </w:r>
      <w:r>
        <w:rPr>
          <w:rFonts w:cs="Times New Roman"/>
          <w:color w:val="000000" w:themeColor="text1"/>
        </w:rPr>
        <w:t xml:space="preserve">Khó tiếp cận đủ số lượng người khiếm thị để kiểm thử trải nghiệm quy mô lớn trong thời gian làm </w:t>
      </w:r>
      <w:r w:rsidRPr="006D49B7">
        <w:rPr>
          <w:rFonts w:cs="Times New Roman"/>
          <w:color w:val="000000" w:themeColor="text1"/>
          <w:sz w:val="25"/>
          <w:szCs w:val="25"/>
        </w:rPr>
        <w:t>đồ</w:t>
      </w:r>
      <w:r>
        <w:rPr>
          <w:rFonts w:cs="Times New Roman"/>
          <w:color w:val="000000" w:themeColor="text1"/>
        </w:rPr>
        <w:t xml:space="preserve"> án.</w:t>
      </w:r>
    </w:p>
    <w:p w14:paraId="55044558" w14:textId="77777777" w:rsidR="00205E59" w:rsidRDefault="00000000" w:rsidP="00FD0E6B">
      <w:pPr>
        <w:ind w:firstLine="360"/>
        <w:rPr>
          <w:rFonts w:cs="Times New Roman"/>
          <w:color w:val="000000" w:themeColor="text1"/>
        </w:rPr>
      </w:pPr>
      <w:r>
        <w:rPr>
          <w:rFonts w:cs="Times New Roman"/>
          <w:color w:val="000000" w:themeColor="text1"/>
        </w:rPr>
        <w:t>Bảng dưới tổng hợp các rủi ro chính trong quá trình thực hiện và giải pháp tương ứng đã hoặc sẽ áp dụng:</w:t>
      </w:r>
    </w:p>
    <w:p w14:paraId="1FE52992" w14:textId="77777777" w:rsidR="00205E59" w:rsidRPr="006D49B7" w:rsidRDefault="00000000" w:rsidP="00C27A88">
      <w:pPr>
        <w:pStyle w:val="tenbang"/>
        <w:rPr>
          <w:sz w:val="25"/>
          <w:szCs w:val="25"/>
        </w:rPr>
      </w:pPr>
      <w:bookmarkStart w:id="97" w:name="_Toc231499392"/>
      <w:r w:rsidRPr="006D49B7">
        <w:rPr>
          <w:sz w:val="25"/>
          <w:szCs w:val="25"/>
        </w:rPr>
        <w:t>Bảng 8.1. Rủi ro và giải pháp</w:t>
      </w:r>
      <w:bookmarkEnd w:id="97"/>
    </w:p>
    <w:tbl>
      <w:tblPr>
        <w:tblStyle w:val="LightGrid-Accent1"/>
        <w:tblW w:w="5000" w:type="pct"/>
        <w:jc w:val="center"/>
        <w:tblLook w:val="04A0" w:firstRow="1" w:lastRow="0" w:firstColumn="1" w:lastColumn="0" w:noHBand="0" w:noVBand="1"/>
      </w:tblPr>
      <w:tblGrid>
        <w:gridCol w:w="3523"/>
        <w:gridCol w:w="5764"/>
      </w:tblGrid>
      <w:tr w:rsidR="00205E59" w:rsidRPr="006D49B7" w14:paraId="48EF3196" w14:textId="77777777" w:rsidTr="006750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pct"/>
            <w:tcBorders>
              <w:right w:val="single" w:sz="8" w:space="0" w:color="4F81BD" w:themeColor="accent1"/>
            </w:tcBorders>
          </w:tcPr>
          <w:p w14:paraId="35788F65" w14:textId="77777777" w:rsidR="00205E59" w:rsidRPr="006D49B7" w:rsidRDefault="00000000">
            <w:pPr>
              <w:jc w:val="center"/>
              <w:rPr>
                <w:rFonts w:cs="Times New Roman"/>
                <w:b w:val="0"/>
                <w:bCs w:val="0"/>
                <w:color w:val="000000" w:themeColor="text1"/>
                <w:sz w:val="25"/>
                <w:szCs w:val="25"/>
              </w:rPr>
            </w:pPr>
            <w:r w:rsidRPr="006D49B7">
              <w:rPr>
                <w:rFonts w:cs="Times New Roman"/>
                <w:color w:val="000000" w:themeColor="text1"/>
                <w:sz w:val="25"/>
                <w:szCs w:val="25"/>
              </w:rPr>
              <w:t>Rủi ro</w:t>
            </w:r>
          </w:p>
        </w:tc>
        <w:tc>
          <w:tcPr>
            <w:tcW w:w="3103" w:type="pct"/>
          </w:tcPr>
          <w:p w14:paraId="6D21E8DC" w14:textId="77777777" w:rsidR="00205E59" w:rsidRPr="006D49B7"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5"/>
                <w:szCs w:val="25"/>
              </w:rPr>
            </w:pPr>
            <w:r w:rsidRPr="006D49B7">
              <w:rPr>
                <w:rFonts w:cs="Times New Roman"/>
                <w:color w:val="000000" w:themeColor="text1"/>
                <w:sz w:val="25"/>
                <w:szCs w:val="25"/>
              </w:rPr>
              <w:t>Giải pháp</w:t>
            </w:r>
          </w:p>
        </w:tc>
      </w:tr>
      <w:tr w:rsidR="00205E59" w:rsidRPr="006D49B7" w14:paraId="75C41EC7"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B4E3677"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Dữ liệu tiền dễ quá khớp</w:t>
            </w:r>
          </w:p>
        </w:tc>
        <w:tc>
          <w:tcPr>
            <w:tcW w:w="3103" w:type="pct"/>
            <w:tcBorders>
              <w:top w:val="single" w:sz="8" w:space="0" w:color="4F81BD" w:themeColor="accent1"/>
              <w:bottom w:val="single" w:sz="8" w:space="0" w:color="4F81BD" w:themeColor="accent1"/>
              <w:right w:val="single" w:sz="8" w:space="0" w:color="4F81BD" w:themeColor="accent1"/>
            </w:tcBorders>
          </w:tcPr>
          <w:p w14:paraId="228C2715"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Tăng cường dữ liệu mạnh, chụp đa dạng nhiều điều kiện</w:t>
            </w:r>
          </w:p>
        </w:tc>
      </w:tr>
      <w:tr w:rsidR="00205E59" w:rsidRPr="006D49B7" w14:paraId="029CB022"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FDDA370"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OCR sai bố cục menu</w:t>
            </w:r>
          </w:p>
        </w:tc>
        <w:tc>
          <w:tcPr>
            <w:tcW w:w="3103" w:type="pct"/>
            <w:tcBorders>
              <w:top w:val="single" w:sz="8" w:space="0" w:color="4F81BD" w:themeColor="accent1"/>
              <w:bottom w:val="single" w:sz="8" w:space="0" w:color="4F81BD" w:themeColor="accent1"/>
              <w:right w:val="single" w:sz="8" w:space="0" w:color="4F81BD" w:themeColor="accent1"/>
            </w:tcBorders>
          </w:tcPr>
          <w:p w14:paraId="74D3F64C"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Chuyển sang mô hình ngôn ngữ – thị giác nhìn ảnh trực tiếp</w:t>
            </w:r>
          </w:p>
        </w:tc>
      </w:tr>
      <w:tr w:rsidR="00205E59" w:rsidRPr="006D49B7" w14:paraId="3D0415B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01DB8D4"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Dịch vụ đám mây hết hạn mức</w:t>
            </w:r>
          </w:p>
        </w:tc>
        <w:tc>
          <w:tcPr>
            <w:tcW w:w="3103" w:type="pct"/>
            <w:tcBorders>
              <w:top w:val="single" w:sz="8" w:space="0" w:color="4F81BD" w:themeColor="accent1"/>
              <w:bottom w:val="single" w:sz="8" w:space="0" w:color="4F81BD" w:themeColor="accent1"/>
              <w:right w:val="single" w:sz="8" w:space="0" w:color="4F81BD" w:themeColor="accent1"/>
            </w:tcBorders>
          </w:tcPr>
          <w:p w14:paraId="1F488ADD"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Cơ chế thử lại với độ trễ tăng dần; định hướng on-device</w:t>
            </w:r>
          </w:p>
        </w:tc>
      </w:tr>
      <w:tr w:rsidR="00205E59" w:rsidRPr="006D49B7" w14:paraId="01744244"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0C176ED"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Giọng TTS thiếu tự nhiên</w:t>
            </w:r>
          </w:p>
        </w:tc>
        <w:tc>
          <w:tcPr>
            <w:tcW w:w="3103" w:type="pct"/>
            <w:tcBorders>
              <w:top w:val="single" w:sz="8" w:space="0" w:color="4F81BD" w:themeColor="accent1"/>
              <w:bottom w:val="single" w:sz="8" w:space="0" w:color="4F81BD" w:themeColor="accent1"/>
              <w:right w:val="single" w:sz="8" w:space="0" w:color="4F81BD" w:themeColor="accent1"/>
            </w:tcBorders>
          </w:tcPr>
          <w:p w14:paraId="78FC4872"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Tích hợp FPT.AI, định tuyến có dự phòng Android</w:t>
            </w:r>
          </w:p>
        </w:tc>
      </w:tr>
      <w:tr w:rsidR="00205E59" w:rsidRPr="006D49B7" w14:paraId="1991C19D"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41EE020"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Suy luận chậm máy yếu</w:t>
            </w:r>
          </w:p>
        </w:tc>
        <w:tc>
          <w:tcPr>
            <w:tcW w:w="3103" w:type="pct"/>
            <w:tcBorders>
              <w:top w:val="single" w:sz="8" w:space="0" w:color="4F81BD" w:themeColor="accent1"/>
              <w:bottom w:val="single" w:sz="8" w:space="0" w:color="4F81BD" w:themeColor="accent1"/>
              <w:right w:val="single" w:sz="8" w:space="0" w:color="4F81BD" w:themeColor="accent1"/>
            </w:tcBorders>
          </w:tcPr>
          <w:p w14:paraId="0F891906"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Lượng tử hóa INT8, bộ tăng tốc GPU/NNAPI</w:t>
            </w:r>
          </w:p>
        </w:tc>
      </w:tr>
      <w:tr w:rsidR="00205E59" w:rsidRPr="006D49B7" w14:paraId="3D5C282F" w14:textId="77777777" w:rsidTr="00675017">
        <w:trPr>
          <w:jc w:val="center"/>
        </w:trPr>
        <w:tc>
          <w:tcPr>
            <w:cnfStyle w:val="001000000000" w:firstRow="0" w:lastRow="0" w:firstColumn="1" w:lastColumn="0" w:oddVBand="0" w:evenVBand="0" w:oddHBand="0" w:evenHBand="0" w:firstRowFirstColumn="0" w:firstRowLastColumn="0" w:lastRowFirstColumn="0" w:lastRowLastColumn="0"/>
            <w:tcW w:w="1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7BD73FD" w14:textId="77777777" w:rsidR="00205E59" w:rsidRPr="006D49B7" w:rsidRDefault="00000000">
            <w:pPr>
              <w:spacing w:after="40"/>
              <w:jc w:val="left"/>
              <w:rPr>
                <w:rFonts w:cs="Times New Roman"/>
                <w:b w:val="0"/>
                <w:bCs w:val="0"/>
                <w:color w:val="000000" w:themeColor="text1"/>
                <w:sz w:val="25"/>
                <w:szCs w:val="25"/>
              </w:rPr>
            </w:pPr>
            <w:r w:rsidRPr="006D49B7">
              <w:rPr>
                <w:rFonts w:cs="Times New Roman"/>
                <w:b w:val="0"/>
                <w:color w:val="000000" w:themeColor="text1"/>
                <w:sz w:val="25"/>
                <w:szCs w:val="25"/>
              </w:rPr>
              <w:t>Khó tìm người khiếm thị thử</w:t>
            </w:r>
          </w:p>
        </w:tc>
        <w:tc>
          <w:tcPr>
            <w:tcW w:w="3103" w:type="pct"/>
            <w:tcBorders>
              <w:top w:val="single" w:sz="8" w:space="0" w:color="4F81BD" w:themeColor="accent1"/>
              <w:bottom w:val="single" w:sz="8" w:space="0" w:color="4F81BD" w:themeColor="accent1"/>
              <w:right w:val="single" w:sz="8" w:space="0" w:color="4F81BD" w:themeColor="accent1"/>
            </w:tcBorders>
          </w:tcPr>
          <w:p w14:paraId="0A175D1F" w14:textId="77777777" w:rsidR="00205E59" w:rsidRPr="006D49B7"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5"/>
                <w:szCs w:val="25"/>
              </w:rPr>
            </w:pPr>
            <w:r w:rsidRPr="006D49B7">
              <w:rPr>
                <w:rFonts w:cs="Times New Roman"/>
                <w:color w:val="000000" w:themeColor="text1"/>
                <w:sz w:val="25"/>
                <w:szCs w:val="25"/>
              </w:rPr>
              <w:t>Kiểm thử sơ bộ bằng TalkBack + bịt mắt mô phỏng</w:t>
            </w:r>
          </w:p>
        </w:tc>
      </w:tr>
    </w:tbl>
    <w:p w14:paraId="49BF7DBB" w14:textId="77777777" w:rsidR="00205E59" w:rsidRPr="00A17AF1" w:rsidRDefault="00000000" w:rsidP="00514B62">
      <w:pPr>
        <w:pStyle w:val="Heading1"/>
        <w:spacing w:before="120"/>
        <w:jc w:val="left"/>
        <w:rPr>
          <w:rFonts w:ascii="Times New Roman" w:hAnsi="Times New Roman" w:cs="Times New Roman"/>
          <w:color w:val="000000" w:themeColor="text1"/>
          <w:sz w:val="26"/>
          <w:szCs w:val="26"/>
        </w:rPr>
      </w:pPr>
      <w:bookmarkStart w:id="98" w:name="_Toc231499026"/>
      <w:r w:rsidRPr="00A17AF1">
        <w:rPr>
          <w:rFonts w:ascii="Times New Roman" w:eastAsia="Times New Roman" w:hAnsi="Times New Roman" w:cs="Times New Roman"/>
          <w:color w:val="000000" w:themeColor="text1"/>
          <w:sz w:val="26"/>
          <w:szCs w:val="26"/>
        </w:rPr>
        <w:lastRenderedPageBreak/>
        <w:t>IX. KẾT LUẬN VÀ HƯỚNG PHÁT TRIỂN</w:t>
      </w:r>
      <w:bookmarkEnd w:id="98"/>
    </w:p>
    <w:p w14:paraId="52473EE2" w14:textId="77777777" w:rsidR="00205E59" w:rsidRPr="00A17AF1" w:rsidRDefault="00000000" w:rsidP="00514B62">
      <w:pPr>
        <w:pStyle w:val="Heading2"/>
        <w:spacing w:before="0" w:after="120"/>
        <w:jc w:val="left"/>
        <w:rPr>
          <w:rFonts w:ascii="Times New Roman" w:hAnsi="Times New Roman" w:cs="Times New Roman"/>
          <w:color w:val="000000" w:themeColor="text1"/>
        </w:rPr>
      </w:pPr>
      <w:bookmarkStart w:id="99" w:name="_Toc231499027"/>
      <w:r w:rsidRPr="00A17AF1">
        <w:rPr>
          <w:rFonts w:ascii="Times New Roman" w:eastAsia="Times New Roman" w:hAnsi="Times New Roman" w:cs="Times New Roman"/>
          <w:color w:val="000000" w:themeColor="text1"/>
        </w:rPr>
        <w:t>9.1. Kết luận</w:t>
      </w:r>
      <w:bookmarkEnd w:id="99"/>
    </w:p>
    <w:p w14:paraId="124436AD" w14:textId="77777777" w:rsidR="00205E59" w:rsidRPr="00A17AF1" w:rsidRDefault="00000000" w:rsidP="008C57EF">
      <w:pPr>
        <w:ind w:firstLine="720"/>
        <w:rPr>
          <w:rFonts w:cs="Times New Roman"/>
          <w:color w:val="000000" w:themeColor="text1"/>
          <w:szCs w:val="26"/>
        </w:rPr>
      </w:pPr>
      <w:r w:rsidRPr="00A17AF1">
        <w:rPr>
          <w:rFonts w:cs="Times New Roman"/>
          <w:color w:val="000000" w:themeColor="text1"/>
          <w:szCs w:val="26"/>
        </w:rPr>
        <w:t>Đề tài đã hoàn thành các mục tiêu đặt ra: xây dựng hoàn chỉnh ứng dụng Android “Mắt AI” (phiên bản 0.9.0) chạy được trên thiết bị thật; triển khai mô-đun nhận diện tiền VND theo thời gian thực bằng YOLOv10n on-device có đếm cộng dồn; triển khai mô-đun đọc thực đơn bằng mô hình ngôn ngữ – thị giác; thiết kế mô hình tương tác accessibility-first nhất quán; và xây dựng quy trình huấn luyện tái lập được kèm kiểm thử đơn vị cho logic trọng yếu. Kết quả cho thấy việc kết hợp AI on-device với AI đám mây, đặt trong thiết kế lấy người khiếm thị làm trung tâm, là hướng đi khả thi và hữu ích.</w:t>
      </w:r>
    </w:p>
    <w:p w14:paraId="5DF244C4" w14:textId="77777777" w:rsidR="00205E59" w:rsidRPr="00A17AF1" w:rsidRDefault="00000000">
      <w:pPr>
        <w:pStyle w:val="Heading2"/>
        <w:spacing w:after="120"/>
        <w:jc w:val="left"/>
        <w:rPr>
          <w:rFonts w:ascii="Times New Roman" w:hAnsi="Times New Roman" w:cs="Times New Roman"/>
          <w:color w:val="000000" w:themeColor="text1"/>
        </w:rPr>
      </w:pPr>
      <w:bookmarkStart w:id="100" w:name="_Toc231499028"/>
      <w:r w:rsidRPr="00A17AF1">
        <w:rPr>
          <w:rFonts w:ascii="Times New Roman" w:eastAsia="Times New Roman" w:hAnsi="Times New Roman" w:cs="Times New Roman"/>
          <w:color w:val="000000" w:themeColor="text1"/>
        </w:rPr>
        <w:t>9.2. Hạn chế</w:t>
      </w:r>
      <w:bookmarkEnd w:id="100"/>
    </w:p>
    <w:p w14:paraId="3244FCB4"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Mô-đun đọc menu phụ thuộc kết nối mạng và dịch vụ đám mây bên thứ ba.</w:t>
      </w:r>
    </w:p>
    <w:p w14:paraId="1B9F55A4"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Số liệu đánh giá định lượng (độ chính xác, độ trễ, điểm khả dụng) cần đo và hoàn thiện với người khiếm thị thật.</w:t>
      </w:r>
    </w:p>
    <w:p w14:paraId="4AA53CA9"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Bộ dữ liệu tiền còn hạn chế về đa dạng điều kiện thực tế.</w:t>
      </w:r>
    </w:p>
    <w:p w14:paraId="4014EF32" w14:textId="77777777" w:rsidR="00205E59" w:rsidRPr="00A17AF1" w:rsidRDefault="00000000" w:rsidP="00041478">
      <w:pPr>
        <w:pStyle w:val="ListBullet"/>
        <w:spacing w:after="60"/>
        <w:ind w:left="720"/>
        <w:rPr>
          <w:rFonts w:cs="Times New Roman"/>
          <w:color w:val="000000" w:themeColor="text1"/>
          <w:szCs w:val="26"/>
        </w:rPr>
      </w:pPr>
      <w:r w:rsidRPr="00A17AF1">
        <w:rPr>
          <w:rFonts w:cs="Times New Roman"/>
          <w:color w:val="000000" w:themeColor="text1"/>
          <w:szCs w:val="26"/>
        </w:rPr>
        <w:t>Chưa hỗ trợ phát hiện tiền giả và mô tả vật thể xung quanh.</w:t>
      </w:r>
    </w:p>
    <w:p w14:paraId="7E2915CB" w14:textId="77777777" w:rsidR="00205E59" w:rsidRPr="00A17AF1" w:rsidRDefault="00000000">
      <w:pPr>
        <w:pStyle w:val="Heading2"/>
        <w:spacing w:after="120"/>
        <w:jc w:val="left"/>
        <w:rPr>
          <w:rFonts w:ascii="Times New Roman" w:hAnsi="Times New Roman" w:cs="Times New Roman"/>
          <w:color w:val="000000" w:themeColor="text1"/>
        </w:rPr>
      </w:pPr>
      <w:bookmarkStart w:id="101" w:name="_Toc231499029"/>
      <w:r w:rsidRPr="00A17AF1">
        <w:rPr>
          <w:rFonts w:ascii="Times New Roman" w:eastAsia="Times New Roman" w:hAnsi="Times New Roman" w:cs="Times New Roman"/>
          <w:color w:val="000000" w:themeColor="text1"/>
        </w:rPr>
        <w:t>9.3. Hướng phát triển</w:t>
      </w:r>
      <w:bookmarkEnd w:id="101"/>
    </w:p>
    <w:p w14:paraId="09361BA3"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Đưa mô-đun menu chạy on-device để hoạt động ngoại tuyến hoàn toàn.</w:t>
      </w:r>
    </w:p>
    <w:p w14:paraId="7BCEFEAC"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Mở rộng dữ liệu và bổ sung phát hiện tiền giả.</w:t>
      </w:r>
    </w:p>
    <w:p w14:paraId="4F0D111B"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Thêm mô tả khung cảnh xung quanh hỗ trợ di chuyển.</w:t>
      </w:r>
    </w:p>
    <w:p w14:paraId="43562621"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Hoàn thiện điều khiển bằng giọng nói và trợ lý hội thoại.</w:t>
      </w:r>
    </w:p>
    <w:p w14:paraId="5B019A5A"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Tối ưu hiệu năng (INT8, GPU delegate) và phát hành lên Google Play.</w:t>
      </w:r>
    </w:p>
    <w:p w14:paraId="678B4AC8" w14:textId="77777777" w:rsidR="00205E59" w:rsidRPr="00A17AF1" w:rsidRDefault="00000000" w:rsidP="008C57EF">
      <w:pPr>
        <w:pStyle w:val="ListNumber"/>
        <w:numPr>
          <w:ilvl w:val="0"/>
          <w:numId w:val="8"/>
        </w:numPr>
        <w:spacing w:after="60"/>
        <w:rPr>
          <w:rFonts w:cs="Times New Roman"/>
          <w:color w:val="000000" w:themeColor="text1"/>
          <w:szCs w:val="26"/>
        </w:rPr>
      </w:pPr>
      <w:r w:rsidRPr="00A17AF1">
        <w:rPr>
          <w:rFonts w:cs="Times New Roman"/>
          <w:color w:val="000000" w:themeColor="text1"/>
          <w:szCs w:val="26"/>
        </w:rPr>
        <w:t>Tổ chức đánh giá người dùng quy mô lớn cùng Hội Người mù.</w:t>
      </w:r>
    </w:p>
    <w:p w14:paraId="65C0BD8F" w14:textId="77777777" w:rsidR="00205E59" w:rsidRPr="00A17AF1" w:rsidRDefault="00000000" w:rsidP="008C57EF">
      <w:pPr>
        <w:pStyle w:val="ListParagraph"/>
        <w:numPr>
          <w:ilvl w:val="0"/>
          <w:numId w:val="8"/>
        </w:numPr>
        <w:rPr>
          <w:rFonts w:cs="Times New Roman"/>
          <w:color w:val="000000" w:themeColor="text1"/>
          <w:szCs w:val="26"/>
        </w:rPr>
      </w:pPr>
      <w:r w:rsidRPr="00A17AF1">
        <w:rPr>
          <w:rFonts w:cs="Times New Roman"/>
          <w:color w:val="000000" w:themeColor="text1"/>
          <w:szCs w:val="26"/>
        </w:rPr>
        <w:br w:type="page"/>
      </w:r>
    </w:p>
    <w:p w14:paraId="2E350E29" w14:textId="77777777" w:rsidR="00205E59" w:rsidRDefault="00000000" w:rsidP="006E5430">
      <w:pPr>
        <w:pStyle w:val="Heading1"/>
        <w:spacing w:before="120" w:after="240"/>
        <w:jc w:val="center"/>
        <w:rPr>
          <w:rFonts w:ascii="Times New Roman" w:hAnsi="Times New Roman" w:cs="Times New Roman"/>
          <w:color w:val="000000" w:themeColor="text1"/>
        </w:rPr>
      </w:pPr>
      <w:bookmarkStart w:id="102" w:name="_Toc231499030"/>
      <w:r>
        <w:rPr>
          <w:rFonts w:ascii="Times New Roman" w:eastAsia="Times New Roman" w:hAnsi="Times New Roman" w:cs="Times New Roman"/>
          <w:color w:val="000000" w:themeColor="text1"/>
          <w:sz w:val="32"/>
        </w:rPr>
        <w:lastRenderedPageBreak/>
        <w:t>PHỤ LỤC</w:t>
      </w:r>
      <w:bookmarkEnd w:id="102"/>
    </w:p>
    <w:p w14:paraId="446D145C" w14:textId="77777777" w:rsidR="00205E59" w:rsidRDefault="00000000">
      <w:pPr>
        <w:pStyle w:val="Heading2"/>
        <w:spacing w:after="120"/>
        <w:jc w:val="left"/>
        <w:rPr>
          <w:rFonts w:ascii="Times New Roman" w:hAnsi="Times New Roman" w:cs="Times New Roman"/>
          <w:color w:val="000000" w:themeColor="text1"/>
        </w:rPr>
      </w:pPr>
      <w:bookmarkStart w:id="103" w:name="_Toc231499031"/>
      <w:r>
        <w:rPr>
          <w:rFonts w:ascii="Times New Roman" w:eastAsia="Times New Roman" w:hAnsi="Times New Roman" w:cs="Times New Roman"/>
          <w:color w:val="000000" w:themeColor="text1"/>
          <w:sz w:val="28"/>
        </w:rPr>
        <w:t>Phụ lục A. Danh mục hình ảnh cần chèn và vị trí</w:t>
      </w:r>
      <w:bookmarkEnd w:id="103"/>
    </w:p>
    <w:p w14:paraId="27B2E29E" w14:textId="77777777" w:rsidR="00205E59" w:rsidRDefault="00000000" w:rsidP="006A592E">
      <w:pPr>
        <w:ind w:firstLine="720"/>
        <w:rPr>
          <w:rFonts w:cs="Times New Roman"/>
          <w:color w:val="000000" w:themeColor="text1"/>
        </w:rPr>
      </w:pPr>
      <w:r>
        <w:rPr>
          <w:rFonts w:cs="Times New Roman"/>
          <w:color w:val="000000" w:themeColor="text1"/>
        </w:rPr>
        <w:t>Bảng dưới liệt kê toàn bộ hình cần bổ sung trong báo cáo cùng gợi ý nội dung. Tại mỗi vị trí trong bài đã có sẵn dòng chú thích (caption) “Hình X.Y …”; chỉ cần nhấp ngay phía trên dòng chú thích đó và chèn ảnh (Insert → Picture).</w:t>
      </w:r>
    </w:p>
    <w:p w14:paraId="14AC8F08" w14:textId="77777777" w:rsidR="00205E59" w:rsidRDefault="00000000" w:rsidP="00C27A88">
      <w:pPr>
        <w:pStyle w:val="tenbang"/>
      </w:pPr>
      <w:bookmarkStart w:id="104" w:name="_Toc231499393"/>
      <w:r>
        <w:t>Bảng A.1. Danh mục hình ảnh cần chèn</w:t>
      </w:r>
      <w:bookmarkEnd w:id="104"/>
    </w:p>
    <w:tbl>
      <w:tblPr>
        <w:tblStyle w:val="LightGrid-Accent1"/>
        <w:tblW w:w="5000" w:type="pct"/>
        <w:jc w:val="center"/>
        <w:tblLook w:val="04A0" w:firstRow="1" w:lastRow="0" w:firstColumn="1" w:lastColumn="0" w:noHBand="0" w:noVBand="1"/>
      </w:tblPr>
      <w:tblGrid>
        <w:gridCol w:w="1666"/>
        <w:gridCol w:w="2818"/>
        <w:gridCol w:w="4803"/>
      </w:tblGrid>
      <w:tr w:rsidR="00205E59" w14:paraId="29970DD6" w14:textId="77777777" w:rsidTr="007A1F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7" w:type="pct"/>
            <w:tcBorders>
              <w:right w:val="single" w:sz="8" w:space="0" w:color="4F81BD" w:themeColor="accent1"/>
            </w:tcBorders>
          </w:tcPr>
          <w:p w14:paraId="3AF7F242" w14:textId="77777777" w:rsidR="00205E59" w:rsidRPr="00A17AF1" w:rsidRDefault="00000000">
            <w:pPr>
              <w:jc w:val="center"/>
              <w:rPr>
                <w:rFonts w:cs="Times New Roman"/>
                <w:b w:val="0"/>
                <w:bCs w:val="0"/>
                <w:color w:val="000000" w:themeColor="text1"/>
                <w:szCs w:val="26"/>
              </w:rPr>
            </w:pPr>
            <w:r w:rsidRPr="00A17AF1">
              <w:rPr>
                <w:rFonts w:cs="Times New Roman"/>
                <w:color w:val="000000" w:themeColor="text1"/>
                <w:szCs w:val="26"/>
              </w:rPr>
              <w:t>Hình</w:t>
            </w:r>
          </w:p>
        </w:tc>
        <w:tc>
          <w:tcPr>
            <w:tcW w:w="1517" w:type="pct"/>
            <w:tcBorders>
              <w:right w:val="single" w:sz="8" w:space="0" w:color="4F81BD" w:themeColor="accent1"/>
            </w:tcBorders>
          </w:tcPr>
          <w:p w14:paraId="5515AB56" w14:textId="77777777" w:rsidR="00205E59" w:rsidRPr="00A17AF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A17AF1">
              <w:rPr>
                <w:rFonts w:cs="Times New Roman"/>
                <w:color w:val="000000" w:themeColor="text1"/>
                <w:szCs w:val="26"/>
              </w:rPr>
              <w:t>Vị trí trong báo cáo</w:t>
            </w:r>
          </w:p>
        </w:tc>
        <w:tc>
          <w:tcPr>
            <w:tcW w:w="2586" w:type="pct"/>
          </w:tcPr>
          <w:p w14:paraId="3B5AE885" w14:textId="77777777" w:rsidR="00205E59" w:rsidRPr="00A17AF1"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A17AF1">
              <w:rPr>
                <w:rFonts w:cs="Times New Roman"/>
                <w:color w:val="000000" w:themeColor="text1"/>
                <w:szCs w:val="26"/>
              </w:rPr>
              <w:t>Nội dung nên chèn</w:t>
            </w:r>
          </w:p>
        </w:tc>
      </w:tr>
      <w:tr w:rsidR="00205E59" w14:paraId="67AE82F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2FA8437"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2.1</w:t>
            </w:r>
          </w:p>
        </w:tc>
        <w:tc>
          <w:tcPr>
            <w:tcW w:w="1517" w:type="pct"/>
            <w:tcBorders>
              <w:top w:val="single" w:sz="8" w:space="0" w:color="4F81BD" w:themeColor="accent1"/>
              <w:bottom w:val="single" w:sz="8" w:space="0" w:color="4F81BD" w:themeColor="accent1"/>
              <w:right w:val="single" w:sz="8" w:space="0" w:color="4F81BD" w:themeColor="accent1"/>
            </w:tcBorders>
          </w:tcPr>
          <w:p w14:paraId="7FAEF1A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2.8 (cuối phần II)</w:t>
            </w:r>
          </w:p>
        </w:tc>
        <w:tc>
          <w:tcPr>
            <w:tcW w:w="2586" w:type="pct"/>
            <w:tcBorders>
              <w:top w:val="single" w:sz="8" w:space="0" w:color="4F81BD" w:themeColor="accent1"/>
              <w:bottom w:val="single" w:sz="8" w:space="0" w:color="4F81BD" w:themeColor="accent1"/>
              <w:right w:val="single" w:sz="8" w:space="0" w:color="4F81BD" w:themeColor="accent1"/>
            </w:tcBorders>
          </w:tcPr>
          <w:p w14:paraId="757A1618"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minh họa kiến trúc CNN / YOLO / Transformer (vẽ hoặc lấy từ tài liệu, ghi nguồn)</w:t>
            </w:r>
          </w:p>
        </w:tc>
      </w:tr>
      <w:tr w:rsidR="00205E59" w14:paraId="1843016C"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CE40FE2"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3.1</w:t>
            </w:r>
          </w:p>
        </w:tc>
        <w:tc>
          <w:tcPr>
            <w:tcW w:w="1517" w:type="pct"/>
            <w:tcBorders>
              <w:top w:val="single" w:sz="8" w:space="0" w:color="4F81BD" w:themeColor="accent1"/>
              <w:bottom w:val="single" w:sz="8" w:space="0" w:color="4F81BD" w:themeColor="accent1"/>
              <w:right w:val="single" w:sz="8" w:space="0" w:color="4F81BD" w:themeColor="accent1"/>
            </w:tcBorders>
          </w:tcPr>
          <w:p w14:paraId="44422120"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3.1</w:t>
            </w:r>
          </w:p>
        </w:tc>
        <w:tc>
          <w:tcPr>
            <w:tcW w:w="2586" w:type="pct"/>
            <w:tcBorders>
              <w:top w:val="single" w:sz="8" w:space="0" w:color="4F81BD" w:themeColor="accent1"/>
              <w:bottom w:val="single" w:sz="8" w:space="0" w:color="4F81BD" w:themeColor="accent1"/>
              <w:right w:val="single" w:sz="8" w:space="0" w:color="4F81BD" w:themeColor="accent1"/>
            </w:tcBorders>
          </w:tcPr>
          <w:p w14:paraId="37FDA22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kiến trúc tổng thể (có thể thay sơ đồ ASCII bằng sơ đồ vẽ đẹp)</w:t>
            </w:r>
          </w:p>
        </w:tc>
      </w:tr>
      <w:tr w:rsidR="00205E59" w14:paraId="78C3B58B"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D9A4FBE"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3.2</w:t>
            </w:r>
          </w:p>
        </w:tc>
        <w:tc>
          <w:tcPr>
            <w:tcW w:w="1517" w:type="pct"/>
            <w:tcBorders>
              <w:top w:val="single" w:sz="8" w:space="0" w:color="4F81BD" w:themeColor="accent1"/>
              <w:bottom w:val="single" w:sz="8" w:space="0" w:color="4F81BD" w:themeColor="accent1"/>
              <w:right w:val="single" w:sz="8" w:space="0" w:color="4F81BD" w:themeColor="accent1"/>
            </w:tcBorders>
          </w:tcPr>
          <w:p w14:paraId="03F21F1E"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3.2</w:t>
            </w:r>
          </w:p>
        </w:tc>
        <w:tc>
          <w:tcPr>
            <w:tcW w:w="2586" w:type="pct"/>
            <w:tcBorders>
              <w:top w:val="single" w:sz="8" w:space="0" w:color="4F81BD" w:themeColor="accent1"/>
              <w:bottom w:val="single" w:sz="8" w:space="0" w:color="4F81BD" w:themeColor="accent1"/>
              <w:right w:val="single" w:sz="8" w:space="0" w:color="4F81BD" w:themeColor="accent1"/>
            </w:tcBorders>
          </w:tcPr>
          <w:p w14:paraId="7AA0755F"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ca sử dụng (Use Case) tổng quát</w:t>
            </w:r>
          </w:p>
        </w:tc>
      </w:tr>
      <w:tr w:rsidR="00205E59" w14:paraId="563A292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07189567"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3.3 / 3.4</w:t>
            </w:r>
          </w:p>
        </w:tc>
        <w:tc>
          <w:tcPr>
            <w:tcW w:w="1517" w:type="pct"/>
            <w:tcBorders>
              <w:top w:val="single" w:sz="8" w:space="0" w:color="4F81BD" w:themeColor="accent1"/>
              <w:bottom w:val="single" w:sz="8" w:space="0" w:color="4F81BD" w:themeColor="accent1"/>
              <w:right w:val="single" w:sz="8" w:space="0" w:color="4F81BD" w:themeColor="accent1"/>
            </w:tcBorders>
          </w:tcPr>
          <w:p w14:paraId="5528464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3.3</w:t>
            </w:r>
          </w:p>
        </w:tc>
        <w:tc>
          <w:tcPr>
            <w:tcW w:w="2586" w:type="pct"/>
            <w:tcBorders>
              <w:top w:val="single" w:sz="8" w:space="0" w:color="4F81BD" w:themeColor="accent1"/>
              <w:bottom w:val="single" w:sz="8" w:space="0" w:color="4F81BD" w:themeColor="accent1"/>
              <w:right w:val="single" w:sz="8" w:space="0" w:color="4F81BD" w:themeColor="accent1"/>
            </w:tcBorders>
          </w:tcPr>
          <w:p w14:paraId="051D75BB"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luồng xử lý đếm tiền / đọc menu (flowchart)</w:t>
            </w:r>
          </w:p>
        </w:tc>
      </w:tr>
      <w:tr w:rsidR="00205E59" w14:paraId="587CBE8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04A7D91"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3.5 / 3.6</w:t>
            </w:r>
          </w:p>
        </w:tc>
        <w:tc>
          <w:tcPr>
            <w:tcW w:w="1517" w:type="pct"/>
            <w:tcBorders>
              <w:top w:val="single" w:sz="8" w:space="0" w:color="4F81BD" w:themeColor="accent1"/>
              <w:bottom w:val="single" w:sz="8" w:space="0" w:color="4F81BD" w:themeColor="accent1"/>
              <w:right w:val="single" w:sz="8" w:space="0" w:color="4F81BD" w:themeColor="accent1"/>
            </w:tcBorders>
          </w:tcPr>
          <w:p w14:paraId="14BFCB77"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3.6</w:t>
            </w:r>
          </w:p>
        </w:tc>
        <w:tc>
          <w:tcPr>
            <w:tcW w:w="2586" w:type="pct"/>
            <w:tcBorders>
              <w:top w:val="single" w:sz="8" w:space="0" w:color="4F81BD" w:themeColor="accent1"/>
              <w:bottom w:val="single" w:sz="8" w:space="0" w:color="4F81BD" w:themeColor="accent1"/>
              <w:right w:val="single" w:sz="8" w:space="0" w:color="4F81BD" w:themeColor="accent1"/>
            </w:tcBorders>
          </w:tcPr>
          <w:p w14:paraId="1CED590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Biểu đồ tuần tự (sequence) hai chức năng chính</w:t>
            </w:r>
          </w:p>
        </w:tc>
      </w:tr>
      <w:tr w:rsidR="00205E59" w14:paraId="6BFCA2F5"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4A707BB"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3.7</w:t>
            </w:r>
          </w:p>
        </w:tc>
        <w:tc>
          <w:tcPr>
            <w:tcW w:w="1517" w:type="pct"/>
            <w:tcBorders>
              <w:top w:val="single" w:sz="8" w:space="0" w:color="4F81BD" w:themeColor="accent1"/>
              <w:bottom w:val="single" w:sz="8" w:space="0" w:color="4F81BD" w:themeColor="accent1"/>
              <w:right w:val="single" w:sz="8" w:space="0" w:color="4F81BD" w:themeColor="accent1"/>
            </w:tcBorders>
          </w:tcPr>
          <w:p w14:paraId="56E068F9"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3.8</w:t>
            </w:r>
          </w:p>
        </w:tc>
        <w:tc>
          <w:tcPr>
            <w:tcW w:w="2586" w:type="pct"/>
            <w:tcBorders>
              <w:top w:val="single" w:sz="8" w:space="0" w:color="4F81BD" w:themeColor="accent1"/>
              <w:bottom w:val="single" w:sz="8" w:space="0" w:color="4F81BD" w:themeColor="accent1"/>
              <w:right w:val="single" w:sz="8" w:space="0" w:color="4F81BD" w:themeColor="accent1"/>
            </w:tcBorders>
          </w:tcPr>
          <w:p w14:paraId="7A2802B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lớp (class diagram) tổng quát</w:t>
            </w:r>
          </w:p>
        </w:tc>
      </w:tr>
      <w:tr w:rsidR="00205E59" w14:paraId="26FD0BF8"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6047CAD"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4.1</w:t>
            </w:r>
          </w:p>
        </w:tc>
        <w:tc>
          <w:tcPr>
            <w:tcW w:w="1517" w:type="pct"/>
            <w:tcBorders>
              <w:top w:val="single" w:sz="8" w:space="0" w:color="4F81BD" w:themeColor="accent1"/>
              <w:bottom w:val="single" w:sz="8" w:space="0" w:color="4F81BD" w:themeColor="accent1"/>
              <w:right w:val="single" w:sz="8" w:space="0" w:color="4F81BD" w:themeColor="accent1"/>
            </w:tcBorders>
          </w:tcPr>
          <w:p w14:paraId="052FD37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4.3</w:t>
            </w:r>
          </w:p>
        </w:tc>
        <w:tc>
          <w:tcPr>
            <w:tcW w:w="2586" w:type="pct"/>
            <w:tcBorders>
              <w:top w:val="single" w:sz="8" w:space="0" w:color="4F81BD" w:themeColor="accent1"/>
              <w:bottom w:val="single" w:sz="8" w:space="0" w:color="4F81BD" w:themeColor="accent1"/>
              <w:right w:val="single" w:sz="8" w:space="0" w:color="4F81BD" w:themeColor="accent1"/>
            </w:tcBorders>
          </w:tcPr>
          <w:p w14:paraId="16CF3A52"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kết quả đọc menu (danh sách món + giá)</w:t>
            </w:r>
          </w:p>
        </w:tc>
      </w:tr>
      <w:tr w:rsidR="00205E59" w14:paraId="0CED1CFB"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4C0FB10"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4.2–4.5</w:t>
            </w:r>
          </w:p>
        </w:tc>
        <w:tc>
          <w:tcPr>
            <w:tcW w:w="1517" w:type="pct"/>
            <w:tcBorders>
              <w:top w:val="single" w:sz="8" w:space="0" w:color="4F81BD" w:themeColor="accent1"/>
              <w:bottom w:val="single" w:sz="8" w:space="0" w:color="4F81BD" w:themeColor="accent1"/>
              <w:right w:val="single" w:sz="8" w:space="0" w:color="4F81BD" w:themeColor="accent1"/>
            </w:tcBorders>
          </w:tcPr>
          <w:p w14:paraId="0A6C8A1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4.2–4.3</w:t>
            </w:r>
          </w:p>
        </w:tc>
        <w:tc>
          <w:tcPr>
            <w:tcW w:w="2586" w:type="pct"/>
            <w:tcBorders>
              <w:top w:val="single" w:sz="8" w:space="0" w:color="4F81BD" w:themeColor="accent1"/>
              <w:bottom w:val="single" w:sz="8" w:space="0" w:color="4F81BD" w:themeColor="accent1"/>
              <w:right w:val="single" w:sz="8" w:space="0" w:color="4F81BD" w:themeColor="accent1"/>
            </w:tcBorders>
          </w:tcPr>
          <w:p w14:paraId="00F9DF03"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Có thể giữ dạng mã, hoặc thay bằng ảnh chụp đoạn code trong Android Studio cho đẹp</w:t>
            </w:r>
          </w:p>
        </w:tc>
      </w:tr>
      <w:tr w:rsidR="00205E59" w14:paraId="71FC0D1B"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F7D8712"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4.6 (thêm)</w:t>
            </w:r>
          </w:p>
        </w:tc>
        <w:tc>
          <w:tcPr>
            <w:tcW w:w="1517" w:type="pct"/>
            <w:tcBorders>
              <w:top w:val="single" w:sz="8" w:space="0" w:color="4F81BD" w:themeColor="accent1"/>
              <w:bottom w:val="single" w:sz="8" w:space="0" w:color="4F81BD" w:themeColor="accent1"/>
              <w:right w:val="single" w:sz="8" w:space="0" w:color="4F81BD" w:themeColor="accent1"/>
            </w:tcBorders>
          </w:tcPr>
          <w:p w14:paraId="0DB3CA98"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4.2.1</w:t>
            </w:r>
          </w:p>
        </w:tc>
        <w:tc>
          <w:tcPr>
            <w:tcW w:w="2586" w:type="pct"/>
            <w:tcBorders>
              <w:top w:val="single" w:sz="8" w:space="0" w:color="4F81BD" w:themeColor="accent1"/>
              <w:bottom w:val="single" w:sz="8" w:space="0" w:color="4F81BD" w:themeColor="accent1"/>
              <w:right w:val="single" w:sz="8" w:space="0" w:color="4F81BD" w:themeColor="accent1"/>
            </w:tcBorders>
          </w:tcPr>
          <w:p w14:paraId="456FEDA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mẫu dữ liệu tiền (tờ phẳng, gấp, vò, che)</w:t>
            </w:r>
          </w:p>
        </w:tc>
      </w:tr>
      <w:tr w:rsidR="00205E59" w14:paraId="578A5869"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D8FB9EB"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4.7 (thêm)</w:t>
            </w:r>
          </w:p>
        </w:tc>
        <w:tc>
          <w:tcPr>
            <w:tcW w:w="1517" w:type="pct"/>
            <w:tcBorders>
              <w:top w:val="single" w:sz="8" w:space="0" w:color="4F81BD" w:themeColor="accent1"/>
              <w:bottom w:val="single" w:sz="8" w:space="0" w:color="4F81BD" w:themeColor="accent1"/>
              <w:right w:val="single" w:sz="8" w:space="0" w:color="4F81BD" w:themeColor="accent1"/>
            </w:tcBorders>
          </w:tcPr>
          <w:p w14:paraId="3DDC68FA"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4.4</w:t>
            </w:r>
          </w:p>
        </w:tc>
        <w:tc>
          <w:tcPr>
            <w:tcW w:w="2586" w:type="pct"/>
            <w:tcBorders>
              <w:top w:val="single" w:sz="8" w:space="0" w:color="4F81BD" w:themeColor="accent1"/>
              <w:bottom w:val="single" w:sz="8" w:space="0" w:color="4F81BD" w:themeColor="accent1"/>
              <w:right w:val="single" w:sz="8" w:space="0" w:color="4F81BD" w:themeColor="accent1"/>
            </w:tcBorders>
          </w:tcPr>
          <w:p w14:paraId="4BB41B5B"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Biểu đồ loss/accuracy theo epoch + ma trận nhầm lẫn</w:t>
            </w:r>
          </w:p>
        </w:tc>
      </w:tr>
      <w:tr w:rsidR="00205E59" w14:paraId="0F724E19"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16E92A0"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 xml:space="preserve">Hình 4.8 </w:t>
            </w:r>
            <w:r w:rsidRPr="00A17AF1">
              <w:rPr>
                <w:rFonts w:cs="Times New Roman"/>
                <w:b w:val="0"/>
                <w:color w:val="000000" w:themeColor="text1"/>
                <w:szCs w:val="26"/>
              </w:rPr>
              <w:lastRenderedPageBreak/>
              <w:t>(thêm)</w:t>
            </w:r>
          </w:p>
        </w:tc>
        <w:tc>
          <w:tcPr>
            <w:tcW w:w="1517" w:type="pct"/>
            <w:tcBorders>
              <w:top w:val="single" w:sz="8" w:space="0" w:color="4F81BD" w:themeColor="accent1"/>
              <w:bottom w:val="single" w:sz="8" w:space="0" w:color="4F81BD" w:themeColor="accent1"/>
              <w:right w:val="single" w:sz="8" w:space="0" w:color="4F81BD" w:themeColor="accent1"/>
            </w:tcBorders>
          </w:tcPr>
          <w:p w14:paraId="39FC063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lastRenderedPageBreak/>
              <w:t>Mục 4.4</w:t>
            </w:r>
          </w:p>
        </w:tc>
        <w:tc>
          <w:tcPr>
            <w:tcW w:w="2586" w:type="pct"/>
            <w:tcBorders>
              <w:top w:val="single" w:sz="8" w:space="0" w:color="4F81BD" w:themeColor="accent1"/>
              <w:bottom w:val="single" w:sz="8" w:space="0" w:color="4F81BD" w:themeColor="accent1"/>
              <w:right w:val="single" w:sz="8" w:space="0" w:color="4F81BD" w:themeColor="accent1"/>
            </w:tcBorders>
          </w:tcPr>
          <w:p w14:paraId="1486B8F5"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 xml:space="preserve">Ảnh kết quả phát hiện tiền (khung bao + </w:t>
            </w:r>
            <w:r w:rsidRPr="00A17AF1">
              <w:rPr>
                <w:rFonts w:cs="Times New Roman"/>
                <w:color w:val="000000" w:themeColor="text1"/>
                <w:szCs w:val="26"/>
              </w:rPr>
              <w:lastRenderedPageBreak/>
              <w:t>nhãn)</w:t>
            </w:r>
          </w:p>
        </w:tc>
      </w:tr>
      <w:tr w:rsidR="00205E59" w14:paraId="4D9E784F"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F2AC650"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lastRenderedPageBreak/>
              <w:t>Hình 5.1</w:t>
            </w:r>
          </w:p>
        </w:tc>
        <w:tc>
          <w:tcPr>
            <w:tcW w:w="1517" w:type="pct"/>
            <w:tcBorders>
              <w:top w:val="single" w:sz="8" w:space="0" w:color="4F81BD" w:themeColor="accent1"/>
              <w:bottom w:val="single" w:sz="8" w:space="0" w:color="4F81BD" w:themeColor="accent1"/>
              <w:right w:val="single" w:sz="8" w:space="0" w:color="4F81BD" w:themeColor="accent1"/>
            </w:tcBorders>
          </w:tcPr>
          <w:p w14:paraId="1706AB8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Mục 5.2</w:t>
            </w:r>
          </w:p>
        </w:tc>
        <w:tc>
          <w:tcPr>
            <w:tcW w:w="2586" w:type="pct"/>
            <w:tcBorders>
              <w:top w:val="single" w:sz="8" w:space="0" w:color="4F81BD" w:themeColor="accent1"/>
              <w:bottom w:val="single" w:sz="8" w:space="0" w:color="4F81BD" w:themeColor="accent1"/>
              <w:right w:val="single" w:sz="8" w:space="0" w:color="4F81BD" w:themeColor="accent1"/>
            </w:tcBorders>
          </w:tcPr>
          <w:p w14:paraId="75EE2F6E"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Sơ đồ triển khai LAN (điện thoại ↔ máy chủ nội bộ)</w:t>
            </w:r>
          </w:p>
        </w:tc>
      </w:tr>
      <w:tr w:rsidR="00205E59" w14:paraId="55991ED9"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37A5786"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6.1</w:t>
            </w:r>
          </w:p>
        </w:tc>
        <w:tc>
          <w:tcPr>
            <w:tcW w:w="1517" w:type="pct"/>
            <w:tcBorders>
              <w:top w:val="single" w:sz="8" w:space="0" w:color="4F81BD" w:themeColor="accent1"/>
              <w:bottom w:val="single" w:sz="8" w:space="0" w:color="4F81BD" w:themeColor="accent1"/>
              <w:right w:val="single" w:sz="8" w:space="0" w:color="4F81BD" w:themeColor="accent1"/>
            </w:tcBorders>
          </w:tcPr>
          <w:p w14:paraId="177C8DF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205E1D5C"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chính (4 nút lớn)</w:t>
            </w:r>
          </w:p>
        </w:tc>
      </w:tr>
      <w:tr w:rsidR="00205E59" w14:paraId="729F8F16"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E414F29"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6.2</w:t>
            </w:r>
          </w:p>
        </w:tc>
        <w:tc>
          <w:tcPr>
            <w:tcW w:w="1517" w:type="pct"/>
            <w:tcBorders>
              <w:top w:val="single" w:sz="8" w:space="0" w:color="4F81BD" w:themeColor="accent1"/>
              <w:bottom w:val="single" w:sz="8" w:space="0" w:color="4F81BD" w:themeColor="accent1"/>
              <w:right w:val="single" w:sz="8" w:space="0" w:color="4F81BD" w:themeColor="accent1"/>
            </w:tcBorders>
          </w:tcPr>
          <w:p w14:paraId="5A86BA0D"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7D9C5CC3"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đếm tiền và đọc menu</w:t>
            </w:r>
          </w:p>
        </w:tc>
      </w:tr>
      <w:tr w:rsidR="00205E59" w14:paraId="7DBCE4BA"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E412EB5"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6.3 (thêm)</w:t>
            </w:r>
          </w:p>
        </w:tc>
        <w:tc>
          <w:tcPr>
            <w:tcW w:w="1517" w:type="pct"/>
            <w:tcBorders>
              <w:top w:val="single" w:sz="8" w:space="0" w:color="4F81BD" w:themeColor="accent1"/>
              <w:bottom w:val="single" w:sz="8" w:space="0" w:color="4F81BD" w:themeColor="accent1"/>
              <w:right w:val="single" w:sz="8" w:space="0" w:color="4F81BD" w:themeColor="accent1"/>
            </w:tcBorders>
          </w:tcPr>
          <w:p w14:paraId="55A9CF5D"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6E84F521"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chụp màn hình cài đặt và lịch sử</w:t>
            </w:r>
          </w:p>
        </w:tc>
      </w:tr>
      <w:tr w:rsidR="00205E59" w14:paraId="59AC3CC8"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897"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529FA995" w14:textId="77777777" w:rsidR="00205E59" w:rsidRPr="00A17AF1" w:rsidRDefault="00000000">
            <w:pPr>
              <w:spacing w:after="40"/>
              <w:jc w:val="left"/>
              <w:rPr>
                <w:rFonts w:cs="Times New Roman"/>
                <w:b w:val="0"/>
                <w:bCs w:val="0"/>
                <w:color w:val="000000" w:themeColor="text1"/>
                <w:szCs w:val="26"/>
              </w:rPr>
            </w:pPr>
            <w:r w:rsidRPr="00A17AF1">
              <w:rPr>
                <w:rFonts w:cs="Times New Roman"/>
                <w:b w:val="0"/>
                <w:color w:val="000000" w:themeColor="text1"/>
                <w:szCs w:val="26"/>
              </w:rPr>
              <w:t>Hình 6.4 (thêm)</w:t>
            </w:r>
          </w:p>
        </w:tc>
        <w:tc>
          <w:tcPr>
            <w:tcW w:w="1517" w:type="pct"/>
            <w:tcBorders>
              <w:top w:val="single" w:sz="8" w:space="0" w:color="4F81BD" w:themeColor="accent1"/>
              <w:bottom w:val="single" w:sz="8" w:space="0" w:color="4F81BD" w:themeColor="accent1"/>
              <w:right w:val="single" w:sz="8" w:space="0" w:color="4F81BD" w:themeColor="accent1"/>
            </w:tcBorders>
          </w:tcPr>
          <w:p w14:paraId="5239964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Phần VI</w:t>
            </w:r>
          </w:p>
        </w:tc>
        <w:tc>
          <w:tcPr>
            <w:tcW w:w="2586" w:type="pct"/>
            <w:tcBorders>
              <w:top w:val="single" w:sz="8" w:space="0" w:color="4F81BD" w:themeColor="accent1"/>
              <w:bottom w:val="single" w:sz="8" w:space="0" w:color="4F81BD" w:themeColor="accent1"/>
              <w:right w:val="single" w:sz="8" w:space="0" w:color="4F81BD" w:themeColor="accent1"/>
            </w:tcBorders>
          </w:tcPr>
          <w:p w14:paraId="06468014" w14:textId="77777777" w:rsidR="00205E59" w:rsidRPr="00A17AF1"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A17AF1">
              <w:rPr>
                <w:rFonts w:cs="Times New Roman"/>
                <w:color w:val="000000" w:themeColor="text1"/>
                <w:szCs w:val="26"/>
              </w:rPr>
              <w:t>Ảnh người dùng thật/bịt mắt thao tác bằng cử chỉ</w:t>
            </w:r>
          </w:p>
        </w:tc>
      </w:tr>
    </w:tbl>
    <w:p w14:paraId="2A1C1767" w14:textId="77777777" w:rsidR="00205E59" w:rsidRDefault="00000000" w:rsidP="00E66976">
      <w:pPr>
        <w:spacing w:before="160"/>
        <w:jc w:val="left"/>
        <w:rPr>
          <w:rFonts w:cs="Times New Roman"/>
          <w:color w:val="000000" w:themeColor="text1"/>
        </w:rPr>
      </w:pPr>
      <w:r>
        <w:rPr>
          <w:rFonts w:cs="Times New Roman"/>
          <w:b/>
          <w:color w:val="000000" w:themeColor="text1"/>
        </w:rPr>
        <w:t>Mẹo chèn ảnh chuyên nghiệp trong Word:</w:t>
      </w:r>
    </w:p>
    <w:p w14:paraId="12BAA47C" w14:textId="77777777" w:rsidR="00205E59" w:rsidRDefault="00000000">
      <w:pPr>
        <w:pStyle w:val="ListBullet"/>
        <w:spacing w:after="60"/>
        <w:rPr>
          <w:rFonts w:cs="Times New Roman"/>
          <w:color w:val="000000" w:themeColor="text1"/>
        </w:rPr>
      </w:pPr>
      <w:r>
        <w:rPr>
          <w:rFonts w:cs="Times New Roman"/>
          <w:color w:val="000000" w:themeColor="text1"/>
        </w:rPr>
        <w:t>Chèn ảnh xong, bôi đen ảnh → Layout Options chọn “In line with text” để ảnh không trôi lung tung; căn giữa bằng Ctrl+E.</w:t>
      </w:r>
    </w:p>
    <w:p w14:paraId="1D44E943" w14:textId="77777777" w:rsidR="00205E59" w:rsidRDefault="00000000">
      <w:pPr>
        <w:pStyle w:val="ListBullet"/>
        <w:spacing w:after="60"/>
        <w:rPr>
          <w:rFonts w:cs="Times New Roman"/>
          <w:color w:val="000000" w:themeColor="text1"/>
        </w:rPr>
      </w:pPr>
      <w:r>
        <w:rPr>
          <w:rFonts w:cs="Times New Roman"/>
          <w:color w:val="000000" w:themeColor="text1"/>
        </w:rPr>
        <w:t>Đặt chú thích tự động: chuột phải ảnh → Insert Caption → Label “Hình” để Word tự đánh số và tạo được Danh mục hình.</w:t>
      </w:r>
    </w:p>
    <w:p w14:paraId="77B57C5D" w14:textId="77777777" w:rsidR="00205E59" w:rsidRDefault="00000000">
      <w:pPr>
        <w:pStyle w:val="ListBullet"/>
        <w:spacing w:after="60"/>
        <w:rPr>
          <w:rFonts w:cs="Times New Roman"/>
          <w:color w:val="000000" w:themeColor="text1"/>
        </w:rPr>
      </w:pPr>
      <w:r>
        <w:rPr>
          <w:rFonts w:cs="Times New Roman"/>
          <w:color w:val="000000" w:themeColor="text1"/>
        </w:rPr>
        <w:t>Ảnh chụp màn hình điện thoại nên cắt gọn viền, độ phân giải cao; ảnh sơ đồ nên xuất dạng PNG nền trắng.</w:t>
      </w:r>
    </w:p>
    <w:p w14:paraId="0870F180" w14:textId="77777777" w:rsidR="00205E59" w:rsidRDefault="00000000">
      <w:pPr>
        <w:pStyle w:val="ListBullet"/>
        <w:spacing w:after="60"/>
        <w:rPr>
          <w:rFonts w:cs="Times New Roman"/>
          <w:color w:val="000000" w:themeColor="text1"/>
        </w:rPr>
      </w:pPr>
      <w:r>
        <w:rPr>
          <w:rFonts w:cs="Times New Roman"/>
          <w:color w:val="000000" w:themeColor="text1"/>
        </w:rPr>
        <w:t>Mỗi ảnh nên kèm một câu mô tả ngắn ngay dưới và được nhắc tới trong đoạn văn (ví dụ “… như minh họa ở Hình 6.1”).</w:t>
      </w:r>
    </w:p>
    <w:p w14:paraId="6FED7CC3" w14:textId="77777777" w:rsidR="00205E59" w:rsidRDefault="00000000">
      <w:pPr>
        <w:pStyle w:val="Heading2"/>
        <w:spacing w:after="120"/>
        <w:jc w:val="left"/>
        <w:rPr>
          <w:rFonts w:ascii="Times New Roman" w:hAnsi="Times New Roman" w:cs="Times New Roman"/>
          <w:color w:val="000000" w:themeColor="text1"/>
        </w:rPr>
      </w:pPr>
      <w:bookmarkStart w:id="105" w:name="_Toc231499032"/>
      <w:r>
        <w:rPr>
          <w:rFonts w:ascii="Times New Roman" w:eastAsia="Times New Roman" w:hAnsi="Times New Roman" w:cs="Times New Roman"/>
          <w:color w:val="000000" w:themeColor="text1"/>
          <w:sz w:val="28"/>
        </w:rPr>
        <w:t>Phụ lục B. Hướng dẫn cài đặt và sử dụng (tóm tắt)</w:t>
      </w:r>
      <w:bookmarkEnd w:id="105"/>
    </w:p>
    <w:p w14:paraId="04D826B3" w14:textId="77777777" w:rsidR="00205E59" w:rsidRDefault="00000000" w:rsidP="00F261F9">
      <w:pPr>
        <w:ind w:firstLine="360"/>
        <w:rPr>
          <w:rFonts w:cs="Times New Roman"/>
          <w:color w:val="000000" w:themeColor="text1"/>
        </w:rPr>
      </w:pPr>
      <w:r>
        <w:rPr>
          <w:rFonts w:cs="Times New Roman"/>
          <w:color w:val="000000" w:themeColor="text1"/>
        </w:rPr>
        <w:t>Yêu cầu thiết bị: Android 8.0 (API 26) trở lên, có camera sau và cảm biến gia tốc, khoảng 200 MB trống.</w:t>
      </w:r>
    </w:p>
    <w:p w14:paraId="73515D31" w14:textId="77777777" w:rsidR="00205E59" w:rsidRDefault="00000000">
      <w:pPr>
        <w:pStyle w:val="ListNumber"/>
        <w:spacing w:after="60"/>
        <w:rPr>
          <w:rFonts w:cs="Times New Roman"/>
          <w:color w:val="000000" w:themeColor="text1"/>
        </w:rPr>
      </w:pPr>
      <w:r>
        <w:rPr>
          <w:rFonts w:cs="Times New Roman"/>
          <w:color w:val="000000" w:themeColor="text1"/>
        </w:rPr>
        <w:t>Bật Tùy chọn nhà phát triển và Gỡ lỗi USB (hoặc cài trực tiếp tệp APK).</w:t>
      </w:r>
    </w:p>
    <w:p w14:paraId="13711B89" w14:textId="77777777" w:rsidR="00205E59" w:rsidRDefault="00000000">
      <w:pPr>
        <w:pStyle w:val="ListNumber"/>
        <w:spacing w:after="60"/>
        <w:rPr>
          <w:rFonts w:cs="Times New Roman"/>
          <w:color w:val="000000" w:themeColor="text1"/>
        </w:rPr>
      </w:pPr>
      <w:r>
        <w:rPr>
          <w:rFonts w:cs="Times New Roman"/>
          <w:color w:val="000000" w:themeColor="text1"/>
        </w:rPr>
        <w:t>Cài đặt qua lệnh gradlew installDebug hoặc chép tệp APK vào máy rồi mở để cài.</w:t>
      </w:r>
    </w:p>
    <w:p w14:paraId="753A1E9F" w14:textId="77777777" w:rsidR="00205E59" w:rsidRDefault="00000000">
      <w:pPr>
        <w:pStyle w:val="ListNumber"/>
        <w:spacing w:after="60"/>
        <w:rPr>
          <w:rFonts w:cs="Times New Roman"/>
          <w:color w:val="000000" w:themeColor="text1"/>
        </w:rPr>
      </w:pPr>
      <w:r>
        <w:rPr>
          <w:rFonts w:cs="Times New Roman"/>
          <w:color w:val="000000" w:themeColor="text1"/>
        </w:rPr>
        <w:t>Lần đầu mở: cấp quyền Camera và Micro; ứng dụng đọc lời chào hướng dẫn.</w:t>
      </w:r>
    </w:p>
    <w:p w14:paraId="51B5C162" w14:textId="77777777" w:rsidR="00205E59" w:rsidRDefault="00000000">
      <w:pPr>
        <w:pStyle w:val="ListNumber"/>
        <w:spacing w:after="60"/>
        <w:rPr>
          <w:rFonts w:cs="Times New Roman"/>
          <w:color w:val="000000" w:themeColor="text1"/>
        </w:rPr>
      </w:pPr>
      <w:r>
        <w:rPr>
          <w:rFonts w:cs="Times New Roman"/>
          <w:color w:val="000000" w:themeColor="text1"/>
        </w:rPr>
        <w:t>Đếm tiền: đưa tờ tiền vào camera → nghe mệnh giá → vuốt xuống để cộng → chạm đôi nghe tổng → giữ lâu để đếm lại.</w:t>
      </w:r>
    </w:p>
    <w:p w14:paraId="44C89DC0" w14:textId="77777777" w:rsidR="00205E59" w:rsidRDefault="00000000">
      <w:pPr>
        <w:pStyle w:val="ListNumber"/>
        <w:spacing w:after="60"/>
        <w:rPr>
          <w:rFonts w:cs="Times New Roman"/>
          <w:color w:val="000000" w:themeColor="text1"/>
        </w:rPr>
      </w:pPr>
      <w:r>
        <w:rPr>
          <w:rFonts w:cs="Times New Roman"/>
          <w:color w:val="000000" w:themeColor="text1"/>
        </w:rPr>
        <w:t>Đọc menu: hướng camera vào menu → hệ thống tự chụp → nghe danh sách → vuốt phải/trái duyệt món → vuốt xuống chọn món.</w:t>
      </w:r>
    </w:p>
    <w:p w14:paraId="5F589DB9" w14:textId="77777777" w:rsidR="00205E59" w:rsidRDefault="00000000">
      <w:pPr>
        <w:pStyle w:val="ListNumber"/>
        <w:spacing w:after="60"/>
        <w:rPr>
          <w:rFonts w:cs="Times New Roman"/>
          <w:color w:val="000000" w:themeColor="text1"/>
        </w:rPr>
      </w:pPr>
      <w:r>
        <w:rPr>
          <w:rFonts w:cs="Times New Roman"/>
          <w:color w:val="000000" w:themeColor="text1"/>
        </w:rPr>
        <w:t>Dừng đọc bất kỳ lúc nào: lắc máy hoặc nhấn phím giảm âm lượng.</w:t>
      </w:r>
    </w:p>
    <w:p w14:paraId="68D0B68B" w14:textId="63DCC9BB" w:rsidR="00205E59" w:rsidRDefault="00000000">
      <w:pPr>
        <w:pStyle w:val="Heading2"/>
        <w:spacing w:after="120"/>
        <w:jc w:val="left"/>
        <w:rPr>
          <w:rFonts w:ascii="Times New Roman" w:hAnsi="Times New Roman" w:cs="Times New Roman"/>
          <w:color w:val="000000" w:themeColor="text1"/>
        </w:rPr>
      </w:pPr>
      <w:bookmarkStart w:id="106" w:name="_Toc231499033"/>
      <w:r>
        <w:rPr>
          <w:rFonts w:ascii="Times New Roman" w:eastAsia="Times New Roman" w:hAnsi="Times New Roman" w:cs="Times New Roman"/>
          <w:color w:val="000000" w:themeColor="text1"/>
          <w:sz w:val="28"/>
        </w:rPr>
        <w:lastRenderedPageBreak/>
        <w:t xml:space="preserve">Phụ lục </w:t>
      </w:r>
      <w:r w:rsidR="00142025">
        <w:rPr>
          <w:rFonts w:ascii="Times New Roman" w:eastAsia="Times New Roman" w:hAnsi="Times New Roman" w:cs="Times New Roman"/>
          <w:color w:val="000000" w:themeColor="text1"/>
          <w:sz w:val="28"/>
        </w:rPr>
        <w:t>C</w:t>
      </w:r>
      <w:r>
        <w:rPr>
          <w:rFonts w:ascii="Times New Roman" w:eastAsia="Times New Roman" w:hAnsi="Times New Roman" w:cs="Times New Roman"/>
          <w:color w:val="000000" w:themeColor="text1"/>
          <w:sz w:val="28"/>
        </w:rPr>
        <w:t>. Bảng đối chiếu mục tiêu và kết quả</w:t>
      </w:r>
      <w:bookmarkEnd w:id="106"/>
    </w:p>
    <w:p w14:paraId="29F7E73C" w14:textId="63BBABA9" w:rsidR="00205E59" w:rsidRDefault="00000000" w:rsidP="00C27A88">
      <w:pPr>
        <w:pStyle w:val="tenbang"/>
      </w:pPr>
      <w:bookmarkStart w:id="107" w:name="_Toc231499394"/>
      <w:r>
        <w:t xml:space="preserve">Bảng </w:t>
      </w:r>
      <w:r w:rsidR="00C27A88">
        <w:t>C</w:t>
      </w:r>
      <w:r>
        <w:t>.1. Đối chiếu mục tiêu đề tài và kết quả</w:t>
      </w:r>
      <w:bookmarkEnd w:id="107"/>
    </w:p>
    <w:tbl>
      <w:tblPr>
        <w:tblStyle w:val="LightGrid-Accent1"/>
        <w:tblW w:w="5000" w:type="pct"/>
        <w:jc w:val="center"/>
        <w:tblLook w:val="04A0" w:firstRow="1" w:lastRow="0" w:firstColumn="1" w:lastColumn="0" w:noHBand="0" w:noVBand="1"/>
      </w:tblPr>
      <w:tblGrid>
        <w:gridCol w:w="4162"/>
        <w:gridCol w:w="5125"/>
      </w:tblGrid>
      <w:tr w:rsidR="00205E59" w14:paraId="528DE212" w14:textId="77777777" w:rsidTr="007A1F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1" w:type="pct"/>
            <w:tcBorders>
              <w:right w:val="single" w:sz="8" w:space="0" w:color="4F81BD" w:themeColor="accent1"/>
            </w:tcBorders>
          </w:tcPr>
          <w:p w14:paraId="266EC27D" w14:textId="77777777" w:rsidR="00205E59" w:rsidRPr="009923D4" w:rsidRDefault="00000000">
            <w:pPr>
              <w:jc w:val="center"/>
              <w:rPr>
                <w:rFonts w:cs="Times New Roman"/>
                <w:b w:val="0"/>
                <w:bCs w:val="0"/>
                <w:color w:val="000000" w:themeColor="text1"/>
                <w:szCs w:val="26"/>
              </w:rPr>
            </w:pPr>
            <w:r w:rsidRPr="009923D4">
              <w:rPr>
                <w:rFonts w:cs="Times New Roman"/>
                <w:color w:val="000000" w:themeColor="text1"/>
                <w:szCs w:val="26"/>
              </w:rPr>
              <w:t>Mục tiêu (Mục 1.2)</w:t>
            </w:r>
          </w:p>
        </w:tc>
        <w:tc>
          <w:tcPr>
            <w:tcW w:w="2759" w:type="pct"/>
          </w:tcPr>
          <w:p w14:paraId="0227F926" w14:textId="77777777" w:rsidR="00205E59" w:rsidRPr="009923D4"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Cs w:val="26"/>
              </w:rPr>
            </w:pPr>
            <w:r w:rsidRPr="009923D4">
              <w:rPr>
                <w:rFonts w:cs="Times New Roman"/>
                <w:color w:val="000000" w:themeColor="text1"/>
                <w:szCs w:val="26"/>
              </w:rPr>
              <w:t>Kết quả đạt được</w:t>
            </w:r>
          </w:p>
        </w:tc>
      </w:tr>
      <w:tr w:rsidR="00205E59" w14:paraId="6945CC64"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826C062"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Mô hình nhận diện 9 mệnh giá VND thời gian thực</w:t>
            </w:r>
          </w:p>
        </w:tc>
        <w:tc>
          <w:tcPr>
            <w:tcW w:w="2759" w:type="pct"/>
            <w:tcBorders>
              <w:top w:val="single" w:sz="8" w:space="0" w:color="4F81BD" w:themeColor="accent1"/>
              <w:bottom w:val="single" w:sz="8" w:space="0" w:color="4F81BD" w:themeColor="accent1"/>
              <w:right w:val="single" w:sz="8" w:space="0" w:color="4F81BD" w:themeColor="accent1"/>
            </w:tcBorders>
          </w:tcPr>
          <w:p w14:paraId="71AF3309"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triển khai YOLOv10n on-device, có đếm cộng dồn</w:t>
            </w:r>
          </w:p>
        </w:tc>
      </w:tr>
      <w:tr w:rsidR="00205E59" w14:paraId="26069984"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5BEF65D"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Mô-đun đọc thực đơn (món + giá)</w:t>
            </w:r>
          </w:p>
        </w:tc>
        <w:tc>
          <w:tcPr>
            <w:tcW w:w="2759" w:type="pct"/>
            <w:tcBorders>
              <w:top w:val="single" w:sz="8" w:space="0" w:color="4F81BD" w:themeColor="accent1"/>
              <w:bottom w:val="single" w:sz="8" w:space="0" w:color="4F81BD" w:themeColor="accent1"/>
              <w:right w:val="single" w:sz="8" w:space="0" w:color="4F81BD" w:themeColor="accent1"/>
            </w:tcBorders>
          </w:tcPr>
          <w:p w14:paraId="79FE260C"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triển khai bằng mô hình ngôn ngữ – thị giác, trả về JSON</w:t>
            </w:r>
          </w:p>
        </w:tc>
      </w:tr>
      <w:tr w:rsidR="00205E59" w14:paraId="21D8C777"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63C19DE"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Mô hình tương tác accessibility-first</w:t>
            </w:r>
          </w:p>
        </w:tc>
        <w:tc>
          <w:tcPr>
            <w:tcW w:w="2759" w:type="pct"/>
            <w:tcBorders>
              <w:top w:val="single" w:sz="8" w:space="0" w:color="4F81BD" w:themeColor="accent1"/>
              <w:bottom w:val="single" w:sz="8" w:space="0" w:color="4F81BD" w:themeColor="accent1"/>
              <w:right w:val="single" w:sz="8" w:space="0" w:color="4F81BD" w:themeColor="accent1"/>
            </w:tcBorders>
          </w:tcPr>
          <w:p w14:paraId="2AB94D57"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thiết kế bộ cử chỉ + giọng nói + rung thống nhất</w:t>
            </w:r>
          </w:p>
        </w:tc>
      </w:tr>
      <w:tr w:rsidR="00205E59" w14:paraId="5A20E10D"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1468F74D"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Tích hợp TTS tiếng Việt tự nhiên</w:t>
            </w:r>
          </w:p>
        </w:tc>
        <w:tc>
          <w:tcPr>
            <w:tcW w:w="2759" w:type="pct"/>
            <w:tcBorders>
              <w:top w:val="single" w:sz="8" w:space="0" w:color="4F81BD" w:themeColor="accent1"/>
              <w:bottom w:val="single" w:sz="8" w:space="0" w:color="4F81BD" w:themeColor="accent1"/>
              <w:right w:val="single" w:sz="8" w:space="0" w:color="4F81BD" w:themeColor="accent1"/>
            </w:tcBorders>
          </w:tcPr>
          <w:p w14:paraId="19E3FB00"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tích hợp FPT.AI + Android, có định tuyến dự phòng</w:t>
            </w:r>
          </w:p>
        </w:tc>
      </w:tr>
      <w:tr w:rsidR="00205E59" w14:paraId="6DA50421" w14:textId="77777777" w:rsidTr="007A1F2C">
        <w:trPr>
          <w:jc w:val="center"/>
        </w:trPr>
        <w:tc>
          <w:tcPr>
            <w:cnfStyle w:val="001000000000" w:firstRow="0" w:lastRow="0" w:firstColumn="1" w:lastColumn="0" w:oddVBand="0" w:evenVBand="0" w:oddHBand="0" w:evenHBand="0" w:firstRowFirstColumn="0" w:firstRowLastColumn="0" w:lastRowFirstColumn="0" w:lastRowLastColumn="0"/>
            <w:tcW w:w="2241"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A669673"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Đóng gói APK + tài liệu + quy trình huấn luyện</w:t>
            </w:r>
          </w:p>
        </w:tc>
        <w:tc>
          <w:tcPr>
            <w:tcW w:w="2759" w:type="pct"/>
            <w:tcBorders>
              <w:top w:val="single" w:sz="8" w:space="0" w:color="4F81BD" w:themeColor="accent1"/>
              <w:bottom w:val="single" w:sz="8" w:space="0" w:color="4F81BD" w:themeColor="accent1"/>
              <w:right w:val="single" w:sz="8" w:space="0" w:color="4F81BD" w:themeColor="accent1"/>
            </w:tcBorders>
          </w:tcPr>
          <w:p w14:paraId="0CA694BE"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Đã có APK chạy thật, tài liệu và notebook Colab tái lập được</w:t>
            </w:r>
          </w:p>
        </w:tc>
      </w:tr>
    </w:tbl>
    <w:p w14:paraId="7D7440B9" w14:textId="0E08FDBA" w:rsidR="00205E59" w:rsidRDefault="00000000">
      <w:pPr>
        <w:pStyle w:val="Heading2"/>
        <w:spacing w:after="120"/>
        <w:jc w:val="left"/>
        <w:rPr>
          <w:rFonts w:ascii="Times New Roman" w:hAnsi="Times New Roman" w:cs="Times New Roman"/>
          <w:color w:val="000000" w:themeColor="text1"/>
        </w:rPr>
      </w:pPr>
      <w:bookmarkStart w:id="108" w:name="_Toc231499034"/>
      <w:r>
        <w:rPr>
          <w:rFonts w:ascii="Times New Roman" w:eastAsia="Times New Roman" w:hAnsi="Times New Roman" w:cs="Times New Roman"/>
          <w:color w:val="000000" w:themeColor="text1"/>
          <w:sz w:val="28"/>
        </w:rPr>
        <w:t xml:space="preserve">Phụ lục </w:t>
      </w:r>
      <w:r w:rsidR="00C27A88">
        <w:rPr>
          <w:rFonts w:ascii="Times New Roman" w:eastAsia="Times New Roman" w:hAnsi="Times New Roman" w:cs="Times New Roman"/>
          <w:color w:val="000000" w:themeColor="text1"/>
          <w:sz w:val="28"/>
        </w:rPr>
        <w:t>D</w:t>
      </w:r>
      <w:r>
        <w:rPr>
          <w:rFonts w:ascii="Times New Roman" w:eastAsia="Times New Roman" w:hAnsi="Times New Roman" w:cs="Times New Roman"/>
          <w:color w:val="000000" w:themeColor="text1"/>
          <w:sz w:val="28"/>
        </w:rPr>
        <w:t>. Một số ca kiểm thử tiêu biểu</w:t>
      </w:r>
      <w:bookmarkEnd w:id="108"/>
    </w:p>
    <w:p w14:paraId="6FE4034C" w14:textId="56C930DE" w:rsidR="00205E59" w:rsidRDefault="00000000" w:rsidP="00C27A88">
      <w:pPr>
        <w:pStyle w:val="tenbang"/>
      </w:pPr>
      <w:bookmarkStart w:id="109" w:name="_Toc231499395"/>
      <w:r>
        <w:t xml:space="preserve">Bảng </w:t>
      </w:r>
      <w:r w:rsidR="00C27A88">
        <w:t>D</w:t>
      </w:r>
      <w:r>
        <w:t>.1. Một số ca kiểm thử tiêu biểu</w:t>
      </w:r>
      <w:bookmarkEnd w:id="109"/>
    </w:p>
    <w:tbl>
      <w:tblPr>
        <w:tblStyle w:val="LightGrid-Accent1"/>
        <w:tblW w:w="5000" w:type="pct"/>
        <w:jc w:val="center"/>
        <w:tblLook w:val="04A0" w:firstRow="1" w:lastRow="0" w:firstColumn="1" w:lastColumn="0" w:noHBand="0" w:noVBand="1"/>
      </w:tblPr>
      <w:tblGrid>
        <w:gridCol w:w="1025"/>
        <w:gridCol w:w="3458"/>
        <w:gridCol w:w="2883"/>
        <w:gridCol w:w="1921"/>
      </w:tblGrid>
      <w:tr w:rsidR="00205E59" w14:paraId="6B9E5E2C" w14:textId="77777777" w:rsidTr="00DB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 w:type="pct"/>
            <w:tcBorders>
              <w:right w:val="single" w:sz="8" w:space="0" w:color="4F81BD" w:themeColor="accent1"/>
            </w:tcBorders>
          </w:tcPr>
          <w:p w14:paraId="195F71D3" w14:textId="77777777" w:rsidR="00205E59" w:rsidRDefault="00000000">
            <w:pPr>
              <w:jc w:val="center"/>
              <w:rPr>
                <w:rFonts w:cs="Times New Roman"/>
                <w:b w:val="0"/>
                <w:bCs w:val="0"/>
                <w:color w:val="000000" w:themeColor="text1"/>
              </w:rPr>
            </w:pPr>
            <w:r>
              <w:rPr>
                <w:rFonts w:cs="Times New Roman"/>
                <w:color w:val="000000" w:themeColor="text1"/>
                <w:sz w:val="24"/>
              </w:rPr>
              <w:t>Mã</w:t>
            </w:r>
          </w:p>
        </w:tc>
        <w:tc>
          <w:tcPr>
            <w:tcW w:w="1862" w:type="pct"/>
            <w:tcBorders>
              <w:right w:val="single" w:sz="8" w:space="0" w:color="4F81BD" w:themeColor="accent1"/>
            </w:tcBorders>
          </w:tcPr>
          <w:p w14:paraId="7D9E5ED3" w14:textId="77777777" w:rsidR="00205E5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Pr>
                <w:rFonts w:cs="Times New Roman"/>
                <w:color w:val="000000" w:themeColor="text1"/>
                <w:sz w:val="24"/>
              </w:rPr>
              <w:t>Mô tả</w:t>
            </w:r>
          </w:p>
        </w:tc>
        <w:tc>
          <w:tcPr>
            <w:tcW w:w="1552" w:type="pct"/>
            <w:tcBorders>
              <w:right w:val="single" w:sz="8" w:space="0" w:color="4F81BD" w:themeColor="accent1"/>
            </w:tcBorders>
          </w:tcPr>
          <w:p w14:paraId="3FA8C72E" w14:textId="77777777" w:rsidR="00205E5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Pr>
                <w:rFonts w:cs="Times New Roman"/>
                <w:color w:val="000000" w:themeColor="text1"/>
                <w:sz w:val="24"/>
              </w:rPr>
              <w:t>Kỳ vọng</w:t>
            </w:r>
          </w:p>
        </w:tc>
        <w:tc>
          <w:tcPr>
            <w:tcW w:w="1034" w:type="pct"/>
          </w:tcPr>
          <w:p w14:paraId="48EDF35F" w14:textId="77777777" w:rsidR="00205E59" w:rsidRDefault="00000000">
            <w:pPr>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rPr>
            </w:pPr>
            <w:r>
              <w:rPr>
                <w:rFonts w:cs="Times New Roman"/>
                <w:color w:val="000000" w:themeColor="text1"/>
                <w:sz w:val="24"/>
              </w:rPr>
              <w:t>Kết quả</w:t>
            </w:r>
          </w:p>
        </w:tc>
      </w:tr>
      <w:tr w:rsidR="00205E59" w14:paraId="3863A993"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358FB5F2"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TC-01</w:t>
            </w:r>
          </w:p>
        </w:tc>
        <w:tc>
          <w:tcPr>
            <w:tcW w:w="1862" w:type="pct"/>
            <w:tcBorders>
              <w:top w:val="single" w:sz="8" w:space="0" w:color="4F81BD" w:themeColor="accent1"/>
              <w:bottom w:val="single" w:sz="8" w:space="0" w:color="4F81BD" w:themeColor="accent1"/>
              <w:right w:val="single" w:sz="8" w:space="0" w:color="4F81BD" w:themeColor="accent1"/>
            </w:tcBorders>
          </w:tcPr>
          <w:p w14:paraId="6543D768"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Đưa tờ 200.000đ vào camera</w:t>
            </w:r>
          </w:p>
        </w:tc>
        <w:tc>
          <w:tcPr>
            <w:tcW w:w="1552" w:type="pct"/>
            <w:tcBorders>
              <w:top w:val="single" w:sz="8" w:space="0" w:color="4F81BD" w:themeColor="accent1"/>
              <w:bottom w:val="single" w:sz="8" w:space="0" w:color="4F81BD" w:themeColor="accent1"/>
              <w:right w:val="single" w:sz="8" w:space="0" w:color="4F81BD" w:themeColor="accent1"/>
            </w:tcBorders>
          </w:tcPr>
          <w:p w14:paraId="76ABB075"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Đọc “Hai trăm nghìn đồng”</w:t>
            </w:r>
          </w:p>
        </w:tc>
        <w:tc>
          <w:tcPr>
            <w:tcW w:w="1034" w:type="pct"/>
            <w:tcBorders>
              <w:top w:val="single" w:sz="8" w:space="0" w:color="4F81BD" w:themeColor="accent1"/>
              <w:bottom w:val="single" w:sz="8" w:space="0" w:color="4F81BD" w:themeColor="accent1"/>
              <w:right w:val="single" w:sz="8" w:space="0" w:color="4F81BD" w:themeColor="accent1"/>
            </w:tcBorders>
          </w:tcPr>
          <w:p w14:paraId="339D6620"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269BFE86"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626D3EF9"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TC-02</w:t>
            </w:r>
          </w:p>
        </w:tc>
        <w:tc>
          <w:tcPr>
            <w:tcW w:w="1862" w:type="pct"/>
            <w:tcBorders>
              <w:top w:val="single" w:sz="8" w:space="0" w:color="4F81BD" w:themeColor="accent1"/>
              <w:bottom w:val="single" w:sz="8" w:space="0" w:color="4F81BD" w:themeColor="accent1"/>
              <w:right w:val="single" w:sz="8" w:space="0" w:color="4F81BD" w:themeColor="accent1"/>
            </w:tcBorders>
          </w:tcPr>
          <w:p w14:paraId="1415B6BE"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Đếm 3 tờ 200k + 1 tờ 50k</w:t>
            </w:r>
          </w:p>
        </w:tc>
        <w:tc>
          <w:tcPr>
            <w:tcW w:w="1552" w:type="pct"/>
            <w:tcBorders>
              <w:top w:val="single" w:sz="8" w:space="0" w:color="4F81BD" w:themeColor="accent1"/>
              <w:bottom w:val="single" w:sz="8" w:space="0" w:color="4F81BD" w:themeColor="accent1"/>
              <w:right w:val="single" w:sz="8" w:space="0" w:color="4F81BD" w:themeColor="accent1"/>
            </w:tcBorders>
          </w:tcPr>
          <w:p w14:paraId="20105A29"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Tổng “Sáu trăm năm mươi nghìn đồng”</w:t>
            </w:r>
          </w:p>
        </w:tc>
        <w:tc>
          <w:tcPr>
            <w:tcW w:w="1034" w:type="pct"/>
            <w:tcBorders>
              <w:top w:val="single" w:sz="8" w:space="0" w:color="4F81BD" w:themeColor="accent1"/>
              <w:bottom w:val="single" w:sz="8" w:space="0" w:color="4F81BD" w:themeColor="accent1"/>
              <w:right w:val="single" w:sz="8" w:space="0" w:color="4F81BD" w:themeColor="accent1"/>
            </w:tcBorders>
          </w:tcPr>
          <w:p w14:paraId="2E5FA725"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0A0FF6D7"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9802A7A"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TC-03</w:t>
            </w:r>
          </w:p>
        </w:tc>
        <w:tc>
          <w:tcPr>
            <w:tcW w:w="1862" w:type="pct"/>
            <w:tcBorders>
              <w:top w:val="single" w:sz="8" w:space="0" w:color="4F81BD" w:themeColor="accent1"/>
              <w:bottom w:val="single" w:sz="8" w:space="0" w:color="4F81BD" w:themeColor="accent1"/>
              <w:right w:val="single" w:sz="8" w:space="0" w:color="4F81BD" w:themeColor="accent1"/>
            </w:tcBorders>
          </w:tcPr>
          <w:p w14:paraId="54EA7551"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Chụp menu 12 món</w:t>
            </w:r>
          </w:p>
        </w:tc>
        <w:tc>
          <w:tcPr>
            <w:tcW w:w="1552" w:type="pct"/>
            <w:tcBorders>
              <w:top w:val="single" w:sz="8" w:space="0" w:color="4F81BD" w:themeColor="accent1"/>
              <w:bottom w:val="single" w:sz="8" w:space="0" w:color="4F81BD" w:themeColor="accent1"/>
              <w:right w:val="single" w:sz="8" w:space="0" w:color="4F81BD" w:themeColor="accent1"/>
            </w:tcBorders>
          </w:tcPr>
          <w:p w14:paraId="41A38CF3"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Đọc “Menu có 12 món…”</w:t>
            </w:r>
          </w:p>
        </w:tc>
        <w:tc>
          <w:tcPr>
            <w:tcW w:w="1034" w:type="pct"/>
            <w:tcBorders>
              <w:top w:val="single" w:sz="8" w:space="0" w:color="4F81BD" w:themeColor="accent1"/>
              <w:bottom w:val="single" w:sz="8" w:space="0" w:color="4F81BD" w:themeColor="accent1"/>
              <w:right w:val="single" w:sz="8" w:space="0" w:color="4F81BD" w:themeColor="accent1"/>
            </w:tcBorders>
          </w:tcPr>
          <w:p w14:paraId="3A632F07"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2E50E9EA"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217D3AAC"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TC-04</w:t>
            </w:r>
          </w:p>
        </w:tc>
        <w:tc>
          <w:tcPr>
            <w:tcW w:w="1862" w:type="pct"/>
            <w:tcBorders>
              <w:top w:val="single" w:sz="8" w:space="0" w:color="4F81BD" w:themeColor="accent1"/>
              <w:bottom w:val="single" w:sz="8" w:space="0" w:color="4F81BD" w:themeColor="accent1"/>
              <w:right w:val="single" w:sz="8" w:space="0" w:color="4F81BD" w:themeColor="accent1"/>
            </w:tcBorders>
          </w:tcPr>
          <w:p w14:paraId="5C40A489"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Mất mạng khi đọc menu</w:t>
            </w:r>
          </w:p>
        </w:tc>
        <w:tc>
          <w:tcPr>
            <w:tcW w:w="1552" w:type="pct"/>
            <w:tcBorders>
              <w:top w:val="single" w:sz="8" w:space="0" w:color="4F81BD" w:themeColor="accent1"/>
              <w:bottom w:val="single" w:sz="8" w:space="0" w:color="4F81BD" w:themeColor="accent1"/>
              <w:right w:val="single" w:sz="8" w:space="0" w:color="4F81BD" w:themeColor="accent1"/>
            </w:tcBorders>
          </w:tcPr>
          <w:p w14:paraId="36F5039F"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Thông báo lỗi mạng, cho thử lại</w:t>
            </w:r>
          </w:p>
        </w:tc>
        <w:tc>
          <w:tcPr>
            <w:tcW w:w="1034" w:type="pct"/>
            <w:tcBorders>
              <w:top w:val="single" w:sz="8" w:space="0" w:color="4F81BD" w:themeColor="accent1"/>
              <w:bottom w:val="single" w:sz="8" w:space="0" w:color="4F81BD" w:themeColor="accent1"/>
              <w:right w:val="single" w:sz="8" w:space="0" w:color="4F81BD" w:themeColor="accent1"/>
            </w:tcBorders>
          </w:tcPr>
          <w:p w14:paraId="7098BB28"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6ED39B9A"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712A7D90"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TC-05</w:t>
            </w:r>
          </w:p>
        </w:tc>
        <w:tc>
          <w:tcPr>
            <w:tcW w:w="1862" w:type="pct"/>
            <w:tcBorders>
              <w:top w:val="single" w:sz="8" w:space="0" w:color="4F81BD" w:themeColor="accent1"/>
              <w:bottom w:val="single" w:sz="8" w:space="0" w:color="4F81BD" w:themeColor="accent1"/>
              <w:right w:val="single" w:sz="8" w:space="0" w:color="4F81BD" w:themeColor="accent1"/>
            </w:tcBorders>
          </w:tcPr>
          <w:p w14:paraId="061FE910"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Lắc máy khi đang đọc</w:t>
            </w:r>
          </w:p>
        </w:tc>
        <w:tc>
          <w:tcPr>
            <w:tcW w:w="1552" w:type="pct"/>
            <w:tcBorders>
              <w:top w:val="single" w:sz="8" w:space="0" w:color="4F81BD" w:themeColor="accent1"/>
              <w:bottom w:val="single" w:sz="8" w:space="0" w:color="4F81BD" w:themeColor="accent1"/>
              <w:right w:val="single" w:sz="8" w:space="0" w:color="4F81BD" w:themeColor="accent1"/>
            </w:tcBorders>
          </w:tcPr>
          <w:p w14:paraId="113CC615"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Dừng đọc ngay (panic stop)</w:t>
            </w:r>
          </w:p>
        </w:tc>
        <w:tc>
          <w:tcPr>
            <w:tcW w:w="1034" w:type="pct"/>
            <w:tcBorders>
              <w:top w:val="single" w:sz="8" w:space="0" w:color="4F81BD" w:themeColor="accent1"/>
              <w:bottom w:val="single" w:sz="8" w:space="0" w:color="4F81BD" w:themeColor="accent1"/>
              <w:right w:val="single" w:sz="8" w:space="0" w:color="4F81BD" w:themeColor="accent1"/>
            </w:tcBorders>
          </w:tcPr>
          <w:p w14:paraId="6387E11A"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r w:rsidR="00205E59" w14:paraId="0002DF8F" w14:textId="77777777" w:rsidTr="00DB2677">
        <w:trPr>
          <w:jc w:val="center"/>
        </w:trPr>
        <w:tc>
          <w:tcPr>
            <w:cnfStyle w:val="001000000000" w:firstRow="0" w:lastRow="0" w:firstColumn="1" w:lastColumn="0" w:oddVBand="0" w:evenVBand="0" w:oddHBand="0" w:evenHBand="0" w:firstRowFirstColumn="0" w:firstRowLastColumn="0" w:lastRowFirstColumn="0" w:lastRowLastColumn="0"/>
            <w:tcW w:w="552" w:type="pct"/>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p w14:paraId="47055822" w14:textId="77777777" w:rsidR="00205E59" w:rsidRPr="009923D4" w:rsidRDefault="00000000">
            <w:pPr>
              <w:spacing w:after="40"/>
              <w:jc w:val="left"/>
              <w:rPr>
                <w:rFonts w:cs="Times New Roman"/>
                <w:b w:val="0"/>
                <w:bCs w:val="0"/>
                <w:color w:val="000000" w:themeColor="text1"/>
                <w:szCs w:val="26"/>
              </w:rPr>
            </w:pPr>
            <w:r w:rsidRPr="009923D4">
              <w:rPr>
                <w:rFonts w:cs="Times New Roman"/>
                <w:b w:val="0"/>
                <w:color w:val="000000" w:themeColor="text1"/>
                <w:szCs w:val="26"/>
              </w:rPr>
              <w:t>TC-06</w:t>
            </w:r>
          </w:p>
        </w:tc>
        <w:tc>
          <w:tcPr>
            <w:tcW w:w="1862" w:type="pct"/>
            <w:tcBorders>
              <w:top w:val="single" w:sz="8" w:space="0" w:color="4F81BD" w:themeColor="accent1"/>
              <w:bottom w:val="single" w:sz="8" w:space="0" w:color="4F81BD" w:themeColor="accent1"/>
              <w:right w:val="single" w:sz="8" w:space="0" w:color="4F81BD" w:themeColor="accent1"/>
            </w:tcBorders>
          </w:tcPr>
          <w:p w14:paraId="3312ED7D"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Lệnh giọng nói “đọc tiền”</w:t>
            </w:r>
          </w:p>
        </w:tc>
        <w:tc>
          <w:tcPr>
            <w:tcW w:w="1552" w:type="pct"/>
            <w:tcBorders>
              <w:top w:val="single" w:sz="8" w:space="0" w:color="4F81BD" w:themeColor="accent1"/>
              <w:bottom w:val="single" w:sz="8" w:space="0" w:color="4F81BD" w:themeColor="accent1"/>
              <w:right w:val="single" w:sz="8" w:space="0" w:color="4F81BD" w:themeColor="accent1"/>
            </w:tcBorders>
          </w:tcPr>
          <w:p w14:paraId="782DA5C7"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Mở chế độ đếm tiền</w:t>
            </w:r>
          </w:p>
        </w:tc>
        <w:tc>
          <w:tcPr>
            <w:tcW w:w="1034" w:type="pct"/>
            <w:tcBorders>
              <w:top w:val="single" w:sz="8" w:space="0" w:color="4F81BD" w:themeColor="accent1"/>
              <w:bottom w:val="single" w:sz="8" w:space="0" w:color="4F81BD" w:themeColor="accent1"/>
              <w:right w:val="single" w:sz="8" w:space="0" w:color="4F81BD" w:themeColor="accent1"/>
            </w:tcBorders>
          </w:tcPr>
          <w:p w14:paraId="0A3DCD8A" w14:textId="77777777" w:rsidR="00205E59" w:rsidRPr="009923D4" w:rsidRDefault="00000000">
            <w:pPr>
              <w:spacing w:after="40"/>
              <w:jc w:val="left"/>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6"/>
              </w:rPr>
            </w:pPr>
            <w:r w:rsidRPr="009923D4">
              <w:rPr>
                <w:rFonts w:cs="Times New Roman"/>
                <w:color w:val="000000" w:themeColor="text1"/>
                <w:szCs w:val="26"/>
              </w:rPr>
              <w:t>Đạt</w:t>
            </w:r>
          </w:p>
        </w:tc>
      </w:tr>
    </w:tbl>
    <w:p w14:paraId="7C568369" w14:textId="77777777" w:rsidR="00142025" w:rsidRDefault="00142025">
      <w:pPr>
        <w:spacing w:after="40"/>
        <w:rPr>
          <w:rFonts w:cs="Times New Roman"/>
          <w:color w:val="000000" w:themeColor="text1"/>
        </w:rPr>
      </w:pPr>
    </w:p>
    <w:p w14:paraId="5C01CF81" w14:textId="0399FB8F" w:rsidR="00205E59" w:rsidRDefault="00000000" w:rsidP="003506F0">
      <w:pPr>
        <w:pStyle w:val="Heading1"/>
        <w:spacing w:before="120" w:after="240"/>
        <w:jc w:val="center"/>
        <w:rPr>
          <w:rFonts w:ascii="Times New Roman" w:hAnsi="Times New Roman" w:cs="Times New Roman"/>
          <w:color w:val="000000" w:themeColor="text1"/>
        </w:rPr>
      </w:pPr>
      <w:bookmarkStart w:id="110" w:name="_Toc231499035"/>
      <w:r>
        <w:rPr>
          <w:rFonts w:ascii="Times New Roman" w:eastAsia="Times New Roman" w:hAnsi="Times New Roman" w:cs="Times New Roman"/>
          <w:color w:val="000000" w:themeColor="text1"/>
          <w:sz w:val="32"/>
        </w:rPr>
        <w:lastRenderedPageBreak/>
        <w:t>X. TÀI LIỆU VÀ NGUỒN THAM KHẢO</w:t>
      </w:r>
      <w:bookmarkEnd w:id="110"/>
    </w:p>
    <w:p w14:paraId="7E13D66B" w14:textId="77777777" w:rsidR="004E5700" w:rsidRPr="004E5700" w:rsidRDefault="004E5700" w:rsidP="004E5700">
      <w:pPr>
        <w:pStyle w:val="NormalWeb"/>
        <w:rPr>
          <w:sz w:val="26"/>
          <w:szCs w:val="26"/>
        </w:rPr>
      </w:pPr>
      <w:r w:rsidRPr="004E5700">
        <w:rPr>
          <w:sz w:val="26"/>
          <w:szCs w:val="26"/>
        </w:rPr>
        <w:t>[1] A. Wang, H. Chen, L. Liu, et al., “YOLOv10: Real-Time End-to-End Object Detection,” arXiv preprint arXiv:2405.14458, 2024.</w:t>
      </w:r>
    </w:p>
    <w:p w14:paraId="5A15BE28" w14:textId="77777777" w:rsidR="004E5700" w:rsidRPr="004E5700" w:rsidRDefault="004E5700" w:rsidP="004E5700">
      <w:pPr>
        <w:pStyle w:val="NormalWeb"/>
        <w:rPr>
          <w:sz w:val="26"/>
          <w:szCs w:val="26"/>
        </w:rPr>
      </w:pPr>
      <w:r w:rsidRPr="004E5700">
        <w:rPr>
          <w:sz w:val="26"/>
          <w:szCs w:val="26"/>
        </w:rPr>
        <w:t>[2] A. Howard, M. Sandler, G. Chu, et al., “Searching for MobileNetV3,” in Proceedings of the IEEE/CVF International Conference on Computer Vision (ICCV), 2019, pp. 1314–1324.</w:t>
      </w:r>
    </w:p>
    <w:p w14:paraId="0F2CE4F8" w14:textId="77777777" w:rsidR="004E5700" w:rsidRPr="004E5700" w:rsidRDefault="004E5700" w:rsidP="004E5700">
      <w:pPr>
        <w:pStyle w:val="NormalWeb"/>
        <w:rPr>
          <w:sz w:val="26"/>
          <w:szCs w:val="26"/>
        </w:rPr>
      </w:pPr>
      <w:r w:rsidRPr="004E5700">
        <w:rPr>
          <w:sz w:val="26"/>
          <w:szCs w:val="26"/>
        </w:rPr>
        <w:t>[3] A. Vaswani, N. Shazeer, N. Parmar, et al., “Attention Is All You Need,” in Proceedings of the Advances in Neural Information Processing Systems (NeurIPS), 2017.</w:t>
      </w:r>
    </w:p>
    <w:p w14:paraId="4858A8CD"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[4] Meta AI, “The Llama 4 Herd: Native Multimodal Models,” 2025. [Online]. Available: </w:t>
      </w:r>
      <w:hyperlink r:id="rId26" w:history="1">
        <w:r w:rsidRPr="0036348D">
          <w:rPr>
            <w:rStyle w:val="Hyperlink"/>
            <w:color w:val="000000" w:themeColor="text1"/>
            <w:sz w:val="26"/>
            <w:szCs w:val="26"/>
            <w:u w:val="none"/>
          </w:rPr>
          <w:t>https://ai.meta.com/blog/llama-4/</w:t>
        </w:r>
      </w:hyperlink>
      <w:r w:rsidRPr="0036348D">
        <w:rPr>
          <w:color w:val="000000" w:themeColor="text1"/>
          <w:sz w:val="26"/>
          <w:szCs w:val="26"/>
        </w:rPr>
        <w:t>. Accessed: Jun. 4, 2026.</w:t>
      </w:r>
    </w:p>
    <w:p w14:paraId="0C50AED8"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[5] J. Brooke, “SUS: A ‘Quick and Dirty’ Usability Scale,” in Usability Evaluation in Industry, P. W. Jordan, B. Thomas, B. A. Weerdmeester, and I. L. McClelland, Eds. London, UK: Taylor &amp; Francis, 1996, pp. 189–194.</w:t>
      </w:r>
    </w:p>
    <w:p w14:paraId="0E505D4D"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[6] World Health Organization (WHO), “Blindness and Vision Impairment,” 2023. [Online]. Available: </w:t>
      </w:r>
      <w:hyperlink r:id="rId27" w:history="1">
        <w:r w:rsidRPr="0036348D">
          <w:rPr>
            <w:rStyle w:val="Hyperlink"/>
            <w:color w:val="000000" w:themeColor="text1"/>
            <w:sz w:val="26"/>
            <w:szCs w:val="26"/>
            <w:u w:val="none"/>
          </w:rPr>
          <w:t>https://www.who.int/news-room/fact-sheets/detail/blindness-and-visual-impairment</w:t>
        </w:r>
      </w:hyperlink>
      <w:r w:rsidRPr="0036348D">
        <w:rPr>
          <w:color w:val="000000" w:themeColor="text1"/>
          <w:sz w:val="26"/>
          <w:szCs w:val="26"/>
        </w:rPr>
        <w:t>. Accessed: Jun. 4, 2026.</w:t>
      </w:r>
    </w:p>
    <w:p w14:paraId="03EC96BA"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[7] Google, “TensorFlow Lite – On-device Machine Learning.” [Online]. Available: </w:t>
      </w:r>
      <w:hyperlink r:id="rId28" w:history="1">
        <w:r w:rsidRPr="0036348D">
          <w:rPr>
            <w:rStyle w:val="Hyperlink"/>
            <w:color w:val="000000" w:themeColor="text1"/>
            <w:sz w:val="26"/>
            <w:szCs w:val="26"/>
            <w:u w:val="none"/>
          </w:rPr>
          <w:t>https://www.tensorflow.org/lite</w:t>
        </w:r>
      </w:hyperlink>
      <w:r w:rsidRPr="0036348D">
        <w:rPr>
          <w:color w:val="000000" w:themeColor="text1"/>
          <w:sz w:val="26"/>
          <w:szCs w:val="26"/>
        </w:rPr>
        <w:t>. Accessed: Jun. 4, 2026.</w:t>
      </w:r>
    </w:p>
    <w:p w14:paraId="265EFD1E"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[8] Google, “ML Kit Text Recognition v2.” [Online]. Available: </w:t>
      </w:r>
      <w:hyperlink r:id="rId29" w:history="1">
        <w:r w:rsidRPr="0036348D">
          <w:rPr>
            <w:rStyle w:val="Hyperlink"/>
            <w:color w:val="000000" w:themeColor="text1"/>
            <w:sz w:val="26"/>
            <w:szCs w:val="26"/>
            <w:u w:val="none"/>
          </w:rPr>
          <w:t>https://developers.google.com/ml-kit/vision/text-recognition/v2</w:t>
        </w:r>
      </w:hyperlink>
      <w:r w:rsidRPr="0036348D">
        <w:rPr>
          <w:color w:val="000000" w:themeColor="text1"/>
          <w:sz w:val="26"/>
          <w:szCs w:val="26"/>
        </w:rPr>
        <w:t>. Accessed: Jun. 4, 2026.</w:t>
      </w:r>
    </w:p>
    <w:p w14:paraId="25212D6F"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[9] Google, “Android Developers – Jetpack Compose, CameraX, Room, Hilt.” [Online]. Available: </w:t>
      </w:r>
      <w:hyperlink r:id="rId30" w:history="1">
        <w:r w:rsidRPr="0036348D">
          <w:rPr>
            <w:rStyle w:val="Hyperlink"/>
            <w:color w:val="000000" w:themeColor="text1"/>
            <w:sz w:val="26"/>
            <w:szCs w:val="26"/>
            <w:u w:val="none"/>
          </w:rPr>
          <w:t>https://developer.android.com</w:t>
        </w:r>
      </w:hyperlink>
      <w:r w:rsidRPr="0036348D">
        <w:rPr>
          <w:color w:val="000000" w:themeColor="text1"/>
          <w:sz w:val="26"/>
          <w:szCs w:val="26"/>
        </w:rPr>
        <w:t>. Accessed: Jun. 4, 2026.</w:t>
      </w:r>
    </w:p>
    <w:p w14:paraId="04D8C462"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[10] Ultralytics, “Ultralytics YOLO Documentation.” [Online]. Available: </w:t>
      </w:r>
      <w:hyperlink r:id="rId31" w:history="1">
        <w:r w:rsidRPr="0036348D">
          <w:rPr>
            <w:rStyle w:val="Hyperlink"/>
            <w:color w:val="000000" w:themeColor="text1"/>
            <w:sz w:val="26"/>
            <w:szCs w:val="26"/>
            <w:u w:val="none"/>
          </w:rPr>
          <w:t>https://docs.ultralytics.com</w:t>
        </w:r>
      </w:hyperlink>
      <w:r w:rsidRPr="0036348D">
        <w:rPr>
          <w:color w:val="000000" w:themeColor="text1"/>
          <w:sz w:val="26"/>
          <w:szCs w:val="26"/>
        </w:rPr>
        <w:t>. Accessed: Jun. 4, 2026.</w:t>
      </w:r>
    </w:p>
    <w:p w14:paraId="0AF29AE7"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[11] Groq Inc., “GroqCloud Documentation.” [Online]. Available: </w:t>
      </w:r>
      <w:hyperlink r:id="rId32" w:history="1">
        <w:r w:rsidRPr="0036348D">
          <w:rPr>
            <w:rStyle w:val="Hyperlink"/>
            <w:color w:val="000000" w:themeColor="text1"/>
            <w:sz w:val="26"/>
            <w:szCs w:val="26"/>
            <w:u w:val="none"/>
          </w:rPr>
          <w:t>https://console.groq.com/docs</w:t>
        </w:r>
      </w:hyperlink>
      <w:r w:rsidRPr="0036348D">
        <w:rPr>
          <w:color w:val="000000" w:themeColor="text1"/>
          <w:sz w:val="26"/>
          <w:szCs w:val="26"/>
        </w:rPr>
        <w:t>. Accessed: Jun. 4, 2026.</w:t>
      </w:r>
    </w:p>
    <w:p w14:paraId="182D4558" w14:textId="77777777" w:rsidR="004E5700" w:rsidRPr="0036348D" w:rsidRDefault="004E5700" w:rsidP="004E5700">
      <w:pPr>
        <w:pStyle w:val="NormalWeb"/>
        <w:rPr>
          <w:color w:val="000000" w:themeColor="text1"/>
          <w:sz w:val="26"/>
          <w:szCs w:val="26"/>
        </w:rPr>
      </w:pPr>
      <w:r w:rsidRPr="0036348D">
        <w:rPr>
          <w:color w:val="000000" w:themeColor="text1"/>
          <w:sz w:val="26"/>
          <w:szCs w:val="26"/>
        </w:rPr>
        <w:t xml:space="preserve">[12] FPT Smart Cloud, “FPT.AI Text-to-Speech API.” [Online]. Available: </w:t>
      </w:r>
      <w:hyperlink r:id="rId33" w:history="1">
        <w:r w:rsidRPr="0036348D">
          <w:rPr>
            <w:rStyle w:val="Hyperlink"/>
            <w:color w:val="000000" w:themeColor="text1"/>
            <w:sz w:val="26"/>
            <w:szCs w:val="26"/>
            <w:u w:val="none"/>
          </w:rPr>
          <w:t>https://fpt.ai/tts</w:t>
        </w:r>
      </w:hyperlink>
      <w:r w:rsidRPr="0036348D">
        <w:rPr>
          <w:color w:val="000000" w:themeColor="text1"/>
          <w:sz w:val="26"/>
          <w:szCs w:val="26"/>
        </w:rPr>
        <w:t>. Accessed: Jun. 4, 2026.</w:t>
      </w:r>
    </w:p>
    <w:p w14:paraId="1BCA0801" w14:textId="77777777" w:rsidR="004E5700" w:rsidRPr="004E5700" w:rsidRDefault="004E5700" w:rsidP="004E5700">
      <w:pPr>
        <w:pStyle w:val="NormalWeb"/>
        <w:rPr>
          <w:sz w:val="26"/>
          <w:szCs w:val="26"/>
        </w:rPr>
      </w:pPr>
      <w:r w:rsidRPr="0036348D">
        <w:rPr>
          <w:color w:val="000000" w:themeColor="text1"/>
          <w:sz w:val="26"/>
          <w:szCs w:val="26"/>
        </w:rPr>
        <w:t xml:space="preserve">[13] JetBrains, “Kotlin Programming Language Documentation.” [Online]. Available: </w:t>
      </w:r>
      <w:hyperlink r:id="rId34" w:history="1">
        <w:r w:rsidRPr="0036348D">
          <w:rPr>
            <w:rStyle w:val="Hyperlink"/>
            <w:color w:val="000000" w:themeColor="text1"/>
            <w:sz w:val="26"/>
            <w:szCs w:val="26"/>
            <w:u w:val="none"/>
          </w:rPr>
          <w:t>https://kotlinlang.org/docs/home.html</w:t>
        </w:r>
      </w:hyperlink>
      <w:r w:rsidRPr="0036348D">
        <w:rPr>
          <w:color w:val="000000" w:themeColor="text1"/>
          <w:sz w:val="26"/>
          <w:szCs w:val="26"/>
        </w:rPr>
        <w:t>. Accessed</w:t>
      </w:r>
      <w:r w:rsidRPr="004E5700">
        <w:rPr>
          <w:sz w:val="26"/>
          <w:szCs w:val="26"/>
        </w:rPr>
        <w:t>: Jun. 4, 2026.</w:t>
      </w:r>
    </w:p>
    <w:p w14:paraId="4C826A3E" w14:textId="77777777" w:rsidR="00205E59" w:rsidRDefault="00205E59">
      <w:pPr>
        <w:ind w:left="454" w:hanging="454"/>
        <w:jc w:val="left"/>
        <w:rPr>
          <w:rFonts w:cs="Times New Roman"/>
          <w:color w:val="000000" w:themeColor="text1"/>
        </w:rPr>
      </w:pPr>
    </w:p>
    <w:sectPr w:rsidR="00205E5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22F2" w14:textId="77777777" w:rsidR="00034E65" w:rsidRDefault="00034E65">
      <w:pPr>
        <w:spacing w:line="240" w:lineRule="auto"/>
      </w:pPr>
      <w:r>
        <w:separator/>
      </w:r>
    </w:p>
  </w:endnote>
  <w:endnote w:type="continuationSeparator" w:id="0">
    <w:p w14:paraId="12151D00" w14:textId="77777777" w:rsidR="00034E65" w:rsidRDefault="00034E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601531"/>
      <w:docPartObj>
        <w:docPartGallery w:val="AutoText"/>
      </w:docPartObj>
    </w:sdtPr>
    <w:sdtContent>
      <w:p w14:paraId="1F98498D" w14:textId="77777777" w:rsidR="00205E59" w:rsidRDefault="00000000">
        <w:pPr>
          <w:pStyle w:val="Footer"/>
          <w:jc w:val="right"/>
        </w:pPr>
        <w:r>
          <w:fldChar w:fldCharType="begin"/>
        </w:r>
        <w:r>
          <w:instrText xml:space="preserve"> PAGE   \* MERGEFORMAT </w:instrText>
        </w:r>
        <w:r>
          <w:fldChar w:fldCharType="separate"/>
        </w:r>
        <w:r>
          <w:t>2</w:t>
        </w:r>
        <w:r>
          <w:fldChar w:fldCharType="end"/>
        </w:r>
      </w:p>
    </w:sdtContent>
  </w:sdt>
  <w:p w14:paraId="304A5A86" w14:textId="77777777" w:rsidR="00205E59" w:rsidRDefault="00205E59">
    <w:pPr>
      <w:pStyle w:val="Footer"/>
      <w:jc w:val="right"/>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833722"/>
      <w:docPartObj>
        <w:docPartGallery w:val="AutoText"/>
      </w:docPartObj>
    </w:sdtPr>
    <w:sdtContent>
      <w:p w14:paraId="4D01AE37" w14:textId="77777777" w:rsidR="00205E59" w:rsidRDefault="00000000">
        <w:pPr>
          <w:pStyle w:val="Footer"/>
          <w:jc w:val="right"/>
        </w:pPr>
        <w:r>
          <w:fldChar w:fldCharType="begin"/>
        </w:r>
        <w:r>
          <w:instrText xml:space="preserve"> PAGE   \* MERGEFORMAT </w:instrText>
        </w:r>
        <w:r>
          <w:fldChar w:fldCharType="separate"/>
        </w:r>
        <w:r>
          <w:t>2</w:t>
        </w:r>
        <w:r>
          <w:fldChar w:fldCharType="end"/>
        </w:r>
      </w:p>
    </w:sdtContent>
  </w:sdt>
  <w:p w14:paraId="54854653" w14:textId="77777777" w:rsidR="00205E59" w:rsidRDefault="00205E59">
    <w:pPr>
      <w:pStyle w:val="Footer"/>
      <w:jc w:val="right"/>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204013"/>
      <w:docPartObj>
        <w:docPartGallery w:val="AutoText"/>
      </w:docPartObj>
    </w:sdtPr>
    <w:sdtContent>
      <w:p w14:paraId="331F53B1" w14:textId="77777777" w:rsidR="00205E59" w:rsidRDefault="00000000">
        <w:pPr>
          <w:pStyle w:val="Footer"/>
          <w:jc w:val="right"/>
        </w:pPr>
        <w:r>
          <w:fldChar w:fldCharType="begin"/>
        </w:r>
        <w:r>
          <w:instrText xml:space="preserve"> PAGE   \* MERGEFORMAT </w:instrText>
        </w:r>
        <w:r>
          <w:fldChar w:fldCharType="separate"/>
        </w:r>
        <w:r>
          <w:t>2</w:t>
        </w:r>
        <w:r>
          <w:fldChar w:fldCharType="end"/>
        </w:r>
      </w:p>
    </w:sdtContent>
  </w:sdt>
  <w:p w14:paraId="53DA7C6D" w14:textId="77777777" w:rsidR="00205E59" w:rsidRDefault="00205E59">
    <w:pPr>
      <w:pStyle w:val="Footer"/>
      <w:jc w:val="right"/>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717E" w14:textId="77777777" w:rsidR="00034E65" w:rsidRDefault="00034E65">
      <w:pPr>
        <w:spacing w:after="0"/>
      </w:pPr>
      <w:r>
        <w:separator/>
      </w:r>
    </w:p>
  </w:footnote>
  <w:footnote w:type="continuationSeparator" w:id="0">
    <w:p w14:paraId="500073C6" w14:textId="77777777" w:rsidR="00034E65" w:rsidRDefault="00034E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0586E4F"/>
    <w:multiLevelType w:val="hybridMultilevel"/>
    <w:tmpl w:val="1A0E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6747A"/>
    <w:multiLevelType w:val="hybridMultilevel"/>
    <w:tmpl w:val="5E1A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263887">
    <w:abstractNumId w:val="5"/>
  </w:num>
  <w:num w:numId="2" w16cid:durableId="1808745757">
    <w:abstractNumId w:val="3"/>
  </w:num>
  <w:num w:numId="3" w16cid:durableId="333411793">
    <w:abstractNumId w:val="2"/>
  </w:num>
  <w:num w:numId="4" w16cid:durableId="497233353">
    <w:abstractNumId w:val="4"/>
  </w:num>
  <w:num w:numId="5" w16cid:durableId="1389916081">
    <w:abstractNumId w:val="1"/>
  </w:num>
  <w:num w:numId="6" w16cid:durableId="1523979449">
    <w:abstractNumId w:val="0"/>
  </w:num>
  <w:num w:numId="7" w16cid:durableId="21516761">
    <w:abstractNumId w:val="7"/>
  </w:num>
  <w:num w:numId="8" w16cid:durableId="964503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F6"/>
    <w:rsid w:val="00014D51"/>
    <w:rsid w:val="00034616"/>
    <w:rsid w:val="00034E65"/>
    <w:rsid w:val="00041478"/>
    <w:rsid w:val="0004716D"/>
    <w:rsid w:val="00055B10"/>
    <w:rsid w:val="0006063C"/>
    <w:rsid w:val="00066279"/>
    <w:rsid w:val="000964E1"/>
    <w:rsid w:val="000B1B61"/>
    <w:rsid w:val="000E0357"/>
    <w:rsid w:val="000F32C7"/>
    <w:rsid w:val="000F479A"/>
    <w:rsid w:val="00124DC2"/>
    <w:rsid w:val="00140041"/>
    <w:rsid w:val="00142025"/>
    <w:rsid w:val="0015074B"/>
    <w:rsid w:val="00205E59"/>
    <w:rsid w:val="002628EC"/>
    <w:rsid w:val="0029639D"/>
    <w:rsid w:val="002A4DCD"/>
    <w:rsid w:val="002F547C"/>
    <w:rsid w:val="0030334D"/>
    <w:rsid w:val="00326F90"/>
    <w:rsid w:val="0034688F"/>
    <w:rsid w:val="003506F0"/>
    <w:rsid w:val="0036348D"/>
    <w:rsid w:val="003825A7"/>
    <w:rsid w:val="003954B7"/>
    <w:rsid w:val="003A5E81"/>
    <w:rsid w:val="003A6B5B"/>
    <w:rsid w:val="003C4CF1"/>
    <w:rsid w:val="003E0236"/>
    <w:rsid w:val="003F5559"/>
    <w:rsid w:val="00465C74"/>
    <w:rsid w:val="00465DB6"/>
    <w:rsid w:val="00483C12"/>
    <w:rsid w:val="004D092D"/>
    <w:rsid w:val="004D1ADE"/>
    <w:rsid w:val="004E29F1"/>
    <w:rsid w:val="004E5700"/>
    <w:rsid w:val="004F11A3"/>
    <w:rsid w:val="00503A0F"/>
    <w:rsid w:val="00506FFE"/>
    <w:rsid w:val="00510426"/>
    <w:rsid w:val="00514B62"/>
    <w:rsid w:val="00520167"/>
    <w:rsid w:val="0058660B"/>
    <w:rsid w:val="005A74F3"/>
    <w:rsid w:val="005F02BE"/>
    <w:rsid w:val="005F2964"/>
    <w:rsid w:val="00601AC6"/>
    <w:rsid w:val="00612F89"/>
    <w:rsid w:val="006147E2"/>
    <w:rsid w:val="00626755"/>
    <w:rsid w:val="00662008"/>
    <w:rsid w:val="00671612"/>
    <w:rsid w:val="00675017"/>
    <w:rsid w:val="00683ADC"/>
    <w:rsid w:val="00691EA6"/>
    <w:rsid w:val="006928BB"/>
    <w:rsid w:val="006A592E"/>
    <w:rsid w:val="006D1B5D"/>
    <w:rsid w:val="006D49B7"/>
    <w:rsid w:val="006E326D"/>
    <w:rsid w:val="006E5430"/>
    <w:rsid w:val="006E6E72"/>
    <w:rsid w:val="006F184F"/>
    <w:rsid w:val="00701E82"/>
    <w:rsid w:val="0070279E"/>
    <w:rsid w:val="00731DB6"/>
    <w:rsid w:val="0077084A"/>
    <w:rsid w:val="00782953"/>
    <w:rsid w:val="0078395B"/>
    <w:rsid w:val="00786C01"/>
    <w:rsid w:val="00794BB0"/>
    <w:rsid w:val="007A1F2C"/>
    <w:rsid w:val="007D5757"/>
    <w:rsid w:val="00822B64"/>
    <w:rsid w:val="00832562"/>
    <w:rsid w:val="0083752E"/>
    <w:rsid w:val="008404A5"/>
    <w:rsid w:val="008A0F32"/>
    <w:rsid w:val="008A6AF3"/>
    <w:rsid w:val="008C57EF"/>
    <w:rsid w:val="008F0332"/>
    <w:rsid w:val="008F6727"/>
    <w:rsid w:val="00901E79"/>
    <w:rsid w:val="00915A2F"/>
    <w:rsid w:val="00916598"/>
    <w:rsid w:val="00924A5F"/>
    <w:rsid w:val="009375C0"/>
    <w:rsid w:val="00943056"/>
    <w:rsid w:val="00981959"/>
    <w:rsid w:val="009923D4"/>
    <w:rsid w:val="009D6DCF"/>
    <w:rsid w:val="00A17AF1"/>
    <w:rsid w:val="00A20AFA"/>
    <w:rsid w:val="00A640C2"/>
    <w:rsid w:val="00A64921"/>
    <w:rsid w:val="00A87197"/>
    <w:rsid w:val="00A90541"/>
    <w:rsid w:val="00A9078E"/>
    <w:rsid w:val="00AA1D8D"/>
    <w:rsid w:val="00AA2E62"/>
    <w:rsid w:val="00AA54CD"/>
    <w:rsid w:val="00AA76EC"/>
    <w:rsid w:val="00AB5411"/>
    <w:rsid w:val="00B019BD"/>
    <w:rsid w:val="00B21075"/>
    <w:rsid w:val="00B40FD5"/>
    <w:rsid w:val="00B47730"/>
    <w:rsid w:val="00B53E5D"/>
    <w:rsid w:val="00BC53D4"/>
    <w:rsid w:val="00BC604F"/>
    <w:rsid w:val="00BD0888"/>
    <w:rsid w:val="00BE4D50"/>
    <w:rsid w:val="00C11DFE"/>
    <w:rsid w:val="00C178A4"/>
    <w:rsid w:val="00C21A64"/>
    <w:rsid w:val="00C27A88"/>
    <w:rsid w:val="00C82DAA"/>
    <w:rsid w:val="00C964ED"/>
    <w:rsid w:val="00CB0664"/>
    <w:rsid w:val="00CB19B8"/>
    <w:rsid w:val="00CC68D9"/>
    <w:rsid w:val="00D01E8F"/>
    <w:rsid w:val="00D103F6"/>
    <w:rsid w:val="00D135B8"/>
    <w:rsid w:val="00D3555D"/>
    <w:rsid w:val="00D41562"/>
    <w:rsid w:val="00D704A6"/>
    <w:rsid w:val="00DB2677"/>
    <w:rsid w:val="00DB55B0"/>
    <w:rsid w:val="00DC4A70"/>
    <w:rsid w:val="00DF3751"/>
    <w:rsid w:val="00DF4888"/>
    <w:rsid w:val="00DF716B"/>
    <w:rsid w:val="00E35AEC"/>
    <w:rsid w:val="00E558A8"/>
    <w:rsid w:val="00E66976"/>
    <w:rsid w:val="00E76994"/>
    <w:rsid w:val="00E81C79"/>
    <w:rsid w:val="00E92F4E"/>
    <w:rsid w:val="00EA285C"/>
    <w:rsid w:val="00EB3BB5"/>
    <w:rsid w:val="00EC34B7"/>
    <w:rsid w:val="00ED67E0"/>
    <w:rsid w:val="00F06484"/>
    <w:rsid w:val="00F23C59"/>
    <w:rsid w:val="00F261F9"/>
    <w:rsid w:val="00F34950"/>
    <w:rsid w:val="00F47489"/>
    <w:rsid w:val="00F82EA8"/>
    <w:rsid w:val="00F970E9"/>
    <w:rsid w:val="00FB4B6A"/>
    <w:rsid w:val="00FC5D78"/>
    <w:rsid w:val="00FC693F"/>
    <w:rsid w:val="00FD0E6B"/>
    <w:rsid w:val="4D566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4C99124"/>
  <w14:defaultImageDpi w14:val="300"/>
  <w15:docId w15:val="{B8B60B0F-C83C-4A69-A69B-278F6778D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84F"/>
    <w:pPr>
      <w:spacing w:after="120" w:line="360" w:lineRule="auto"/>
      <w:jc w:val="both"/>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spacing w:after="0"/>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NormalWeb">
    <w:name w:val="Normal (Web)"/>
    <w:basedOn w:val="Normal"/>
    <w:uiPriority w:val="99"/>
    <w:semiHidden/>
    <w:unhideWhenUsed/>
    <w:rsid w:val="004E5700"/>
    <w:pPr>
      <w:spacing w:before="100" w:beforeAutospacing="1" w:after="100" w:afterAutospacing="1" w:line="240" w:lineRule="auto"/>
      <w:jc w:val="left"/>
    </w:pPr>
    <w:rPr>
      <w:rFonts w:cs="Times New Roman"/>
      <w:sz w:val="24"/>
      <w:szCs w:val="24"/>
    </w:rPr>
  </w:style>
  <w:style w:type="paragraph" w:customStyle="1" w:styleId="tenbang">
    <w:name w:val="tenbang"/>
    <w:basedOn w:val="Normal"/>
    <w:link w:val="tenbangChar"/>
    <w:qFormat/>
    <w:rsid w:val="005F2964"/>
    <w:pPr>
      <w:spacing w:after="200"/>
      <w:jc w:val="center"/>
    </w:pPr>
    <w:rPr>
      <w:rFonts w:cs="Times New Roman"/>
      <w:i/>
      <w:color w:val="000000" w:themeColor="text1"/>
    </w:rPr>
  </w:style>
  <w:style w:type="character" w:customStyle="1" w:styleId="tenbangChar">
    <w:name w:val="tenbang Char"/>
    <w:basedOn w:val="DefaultParagraphFont"/>
    <w:link w:val="tenbang"/>
    <w:rsid w:val="005F2964"/>
    <w:rPr>
      <w:rFonts w:ascii="Times New Roman" w:eastAsia="Times New Roman" w:hAnsi="Times New Roman" w:cs="Times New Roman"/>
      <w:i/>
      <w:color w:val="000000" w:themeColor="text1"/>
      <w:sz w:val="26"/>
      <w:szCs w:val="22"/>
    </w:rPr>
  </w:style>
  <w:style w:type="paragraph" w:styleId="TOC6">
    <w:name w:val="toc 6"/>
    <w:basedOn w:val="Normal"/>
    <w:next w:val="Normal"/>
    <w:autoRedefine/>
    <w:uiPriority w:val="39"/>
    <w:unhideWhenUsed/>
    <w:rsid w:val="000B1B61"/>
    <w:pPr>
      <w:spacing w:after="100"/>
      <w:ind w:left="1300"/>
    </w:pPr>
  </w:style>
  <w:style w:type="paragraph" w:styleId="TOC4">
    <w:name w:val="toc 4"/>
    <w:basedOn w:val="Normal"/>
    <w:next w:val="Normal"/>
    <w:autoRedefine/>
    <w:uiPriority w:val="39"/>
    <w:unhideWhenUsed/>
    <w:rsid w:val="000B1B61"/>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0B1B61"/>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B1B61"/>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B1B61"/>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B1B61"/>
    <w:pPr>
      <w:spacing w:after="100" w:line="278" w:lineRule="auto"/>
      <w:ind w:left="192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0B1B61"/>
    <w:rPr>
      <w:color w:val="605E5C"/>
      <w:shd w:val="clear" w:color="auto" w:fill="E1DFDD"/>
    </w:rPr>
  </w:style>
  <w:style w:type="paragraph" w:customStyle="1" w:styleId="hinhanh">
    <w:name w:val="hinhanh"/>
    <w:basedOn w:val="Normal"/>
    <w:link w:val="hinhanhChar"/>
    <w:qFormat/>
    <w:rsid w:val="00F970E9"/>
    <w:pPr>
      <w:spacing w:after="200"/>
      <w:jc w:val="center"/>
    </w:pPr>
    <w:rPr>
      <w:rFonts w:cs="Times New Roman"/>
      <w:i/>
      <w:color w:val="000000" w:themeColor="text1"/>
    </w:rPr>
  </w:style>
  <w:style w:type="character" w:customStyle="1" w:styleId="hinhanhChar">
    <w:name w:val="hinhanh Char"/>
    <w:basedOn w:val="DefaultParagraphFont"/>
    <w:link w:val="hinhanh"/>
    <w:rsid w:val="00F970E9"/>
    <w:rPr>
      <w:rFonts w:ascii="Times New Roman" w:eastAsia="Times New Roman" w:hAnsi="Times New Roman" w:cs="Times New Roman"/>
      <w:i/>
      <w:color w:val="000000" w:themeColor="text1"/>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ai.meta.com/blog/llama-4/" TargetMode="External"/><Relationship Id="rId3" Type="http://schemas.openxmlformats.org/officeDocument/2006/relationships/numbering" Target="numbering.xml"/><Relationship Id="rId21" Type="http://schemas.openxmlformats.org/officeDocument/2006/relationships/image" Target="media/image10.jpeg"/><Relationship Id="rId34" Type="http://schemas.openxmlformats.org/officeDocument/2006/relationships/hyperlink" Target="https://kotlinlang.org/docs/home.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fpt.ai/tts"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evelopers.google.com/ml-kit/vision/text-recognition/v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hyperlink" Target="https://console.groq.com/docs" TargetMode="Externa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www.tensorflow.org/lite"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hyperlink" Target="https://docs.ultralytics.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hyperlink" Target="https://www.who.int/news-room/fact-sheets/detail/blindness-and-visual-impairment" TargetMode="External"/><Relationship Id="rId30" Type="http://schemas.openxmlformats.org/officeDocument/2006/relationships/hyperlink" Target="https://developer.android.com/"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51</Pages>
  <Words>9183</Words>
  <Characters>52348</Characters>
  <Application>Microsoft Office Word</Application>
  <DocSecurity>0</DocSecurity>
  <Lines>436</Lines>
  <Paragraphs>122</Paragraphs>
  <ScaleCrop>false</ScaleCrop>
  <Company/>
  <LinksUpToDate>false</LinksUpToDate>
  <CharactersWithSpaces>61409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minh vu</cp:lastModifiedBy>
  <cp:revision>112</cp:revision>
  <dcterms:created xsi:type="dcterms:W3CDTF">2026-06-04T11:06:00Z</dcterms:created>
  <dcterms:modified xsi:type="dcterms:W3CDTF">2026-06-04T14:10:00Z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eyJoZGlkIjoiZDRmMjEyMTZjNDU0OTY4Y2RhNDQyNzljMWRlMzA4NjkiLCJ1c2VySWQiOiIxMzkyMjE0MDQwMTI1In0=</vt:lpwstr>
  </property>
  <property fmtid="{D5CDD505-2E9C-101B-9397-08002B2CF9AE}" pid="3" name="KSOProductBuildVer">
    <vt:lpwstr>1033-12.1.0.26880</vt:lpwstr>
  </property>
  <property fmtid="{D5CDD505-2E9C-101B-9397-08002B2CF9AE}" pid="4" name="ICV">
    <vt:lpwstr>339E02D319F747EA976251446078F4F9_12</vt:lpwstr>
  </property>
</Properties>
</file>